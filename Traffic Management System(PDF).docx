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B4AE60" w14:textId="1647771F" w:rsidR="00E118E7" w:rsidRDefault="003274D9">
      <w:r>
        <w:br/>
      </w:r>
      <w:r>
        <w:br/>
      </w:r>
      <w:r>
        <w:br/>
        <w:t xml:space="preserve">                                                                </w:t>
      </w:r>
      <w:r>
        <w:rPr>
          <w:noProof/>
        </w:rPr>
        <w:drawing>
          <wp:inline distT="0" distB="0" distL="0" distR="0" wp14:anchorId="746694B4" wp14:editId="45ACCF05">
            <wp:extent cx="1628775" cy="165735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1628775" cy="1657350"/>
                    </a:xfrm>
                    <a:prstGeom prst="rect">
                      <a:avLst/>
                    </a:prstGeom>
                  </pic:spPr>
                </pic:pic>
              </a:graphicData>
            </a:graphic>
          </wp:inline>
        </w:drawing>
      </w:r>
      <w:r w:rsidR="007E59FD">
        <w:t xml:space="preserve"> </w:t>
      </w:r>
      <w:r>
        <w:br/>
      </w:r>
      <w:r>
        <w:br/>
        <w:t xml:space="preserve">                                                                  </w:t>
      </w:r>
      <w:r>
        <w:rPr>
          <w:color w:val="FF0000"/>
          <w:sz w:val="54"/>
          <w:szCs w:val="54"/>
          <w14:textFill>
            <w14:gradFill>
              <w14:gsLst>
                <w14:gs w14:pos="50000">
                  <w14:schemeClr w14:val="accent5"/>
                </w14:gs>
                <w14:gs w14:pos="0">
                  <w14:schemeClr w14:val="accent5">
                    <w14:lumMod w14:val="25000"/>
                    <w14:lumOff w14:val="75000"/>
                  </w14:schemeClr>
                </w14:gs>
                <w14:gs w14:pos="100000">
                  <w14:schemeClr w14:val="accent5">
                    <w14:lumMod w14:val="85000"/>
                  </w14:schemeClr>
                </w14:gs>
              </w14:gsLst>
              <w14:lin w14:ang="5400000" w14:scaled="1"/>
            </w14:gradFill>
          </w14:textFill>
        </w:rPr>
        <w:t>GROUP -1</w:t>
      </w:r>
      <w:r>
        <w:br/>
      </w:r>
      <w:r>
        <w:rPr>
          <w:sz w:val="54"/>
          <w:szCs w:val="54"/>
        </w:rPr>
        <w:t xml:space="preserve">                      </w:t>
      </w:r>
      <w:r>
        <w:rPr>
          <w:color w:val="00B050"/>
          <w:sz w:val="54"/>
          <w:szCs w:val="54"/>
        </w:rPr>
        <w:t>PROJECT NAME</w:t>
      </w:r>
    </w:p>
    <w:p w14:paraId="4E926587" w14:textId="77777777" w:rsidR="00E118E7" w:rsidRDefault="003274D9">
      <w:pPr>
        <w:jc w:val="center"/>
      </w:pPr>
      <w:r>
        <w:rPr>
          <w:b/>
          <w:sz w:val="40"/>
        </w:rPr>
        <w:t>ADVANCED TRAFFIC MANAGEMENT SYSTEM</w:t>
      </w:r>
    </w:p>
    <w:p w14:paraId="614DBEE9" w14:textId="77777777" w:rsidR="00E118E7" w:rsidRDefault="003274D9">
      <w:pPr>
        <w:jc w:val="center"/>
      </w:pPr>
      <w:r>
        <w:br/>
        <w:t>Submitted by:</w:t>
      </w:r>
    </w:p>
    <w:p w14:paraId="7EA1ECCC" w14:textId="77777777" w:rsidR="00E118E7" w:rsidRDefault="003274D9">
      <w:pPr>
        <w:jc w:val="center"/>
        <w:rPr>
          <w:sz w:val="30"/>
          <w:szCs w:val="30"/>
        </w:rPr>
      </w:pPr>
      <w:proofErr w:type="spellStart"/>
      <w:r>
        <w:rPr>
          <w:sz w:val="30"/>
          <w:szCs w:val="30"/>
        </w:rPr>
        <w:t>Orghojit</w:t>
      </w:r>
      <w:proofErr w:type="spellEnd"/>
      <w:r>
        <w:rPr>
          <w:sz w:val="30"/>
          <w:szCs w:val="30"/>
        </w:rPr>
        <w:t xml:space="preserve"> Pal Tonmoy (ID: 23208031)</w:t>
      </w:r>
    </w:p>
    <w:p w14:paraId="25064D7D" w14:textId="77777777" w:rsidR="00E118E7" w:rsidRDefault="003274D9">
      <w:pPr>
        <w:jc w:val="center"/>
        <w:rPr>
          <w:sz w:val="30"/>
          <w:szCs w:val="30"/>
        </w:rPr>
      </w:pPr>
      <w:proofErr w:type="spellStart"/>
      <w:r>
        <w:rPr>
          <w:sz w:val="30"/>
          <w:szCs w:val="30"/>
        </w:rPr>
        <w:t>Asadus</w:t>
      </w:r>
      <w:proofErr w:type="spellEnd"/>
      <w:r>
        <w:rPr>
          <w:sz w:val="30"/>
          <w:szCs w:val="30"/>
        </w:rPr>
        <w:t xml:space="preserve"> Zaman </w:t>
      </w:r>
      <w:proofErr w:type="spellStart"/>
      <w:r>
        <w:rPr>
          <w:sz w:val="30"/>
          <w:szCs w:val="30"/>
        </w:rPr>
        <w:t>Emon</w:t>
      </w:r>
      <w:proofErr w:type="spellEnd"/>
      <w:r>
        <w:rPr>
          <w:sz w:val="30"/>
          <w:szCs w:val="30"/>
        </w:rPr>
        <w:t xml:space="preserve"> (ID: 23208052)</w:t>
      </w:r>
    </w:p>
    <w:p w14:paraId="7DD78627" w14:textId="77777777" w:rsidR="00E118E7" w:rsidRDefault="003274D9">
      <w:pPr>
        <w:jc w:val="center"/>
        <w:rPr>
          <w:sz w:val="30"/>
          <w:szCs w:val="30"/>
        </w:rPr>
      </w:pPr>
      <w:r>
        <w:rPr>
          <w:sz w:val="30"/>
          <w:szCs w:val="30"/>
        </w:rPr>
        <w:t>Ferdous Hossain (ID: 23208008)</w:t>
      </w:r>
    </w:p>
    <w:p w14:paraId="50428CE3" w14:textId="77777777" w:rsidR="00E118E7" w:rsidRDefault="003274D9">
      <w:pPr>
        <w:jc w:val="center"/>
        <w:rPr>
          <w:sz w:val="30"/>
          <w:szCs w:val="30"/>
        </w:rPr>
      </w:pPr>
      <w:proofErr w:type="spellStart"/>
      <w:r>
        <w:rPr>
          <w:sz w:val="30"/>
          <w:szCs w:val="30"/>
        </w:rPr>
        <w:t>Tarikul</w:t>
      </w:r>
      <w:proofErr w:type="spellEnd"/>
      <w:r>
        <w:rPr>
          <w:sz w:val="30"/>
          <w:szCs w:val="30"/>
        </w:rPr>
        <w:t xml:space="preserve"> Islam Lizon (ID: 23208039)</w:t>
      </w:r>
    </w:p>
    <w:p w14:paraId="2423D116" w14:textId="77777777" w:rsidR="00E118E7" w:rsidRDefault="003274D9">
      <w:pPr>
        <w:jc w:val="center"/>
        <w:rPr>
          <w:sz w:val="30"/>
          <w:szCs w:val="30"/>
        </w:rPr>
      </w:pPr>
      <w:r>
        <w:rPr>
          <w:sz w:val="30"/>
          <w:szCs w:val="30"/>
        </w:rPr>
        <w:t xml:space="preserve">Nafiza </w:t>
      </w:r>
      <w:proofErr w:type="spellStart"/>
      <w:r>
        <w:rPr>
          <w:sz w:val="30"/>
          <w:szCs w:val="30"/>
        </w:rPr>
        <w:t>Anzum</w:t>
      </w:r>
      <w:proofErr w:type="spellEnd"/>
      <w:r>
        <w:rPr>
          <w:sz w:val="30"/>
          <w:szCs w:val="30"/>
        </w:rPr>
        <w:t xml:space="preserve"> Zeba (ID: 23208002)</w:t>
      </w:r>
    </w:p>
    <w:p w14:paraId="0D18ECB2" w14:textId="77777777" w:rsidR="00E118E7" w:rsidRDefault="003274D9">
      <w:pPr>
        <w:jc w:val="center"/>
      </w:pPr>
      <w:r>
        <w:br/>
        <w:t>Course Name &amp; Code: Digital Electronics Sessional</w:t>
      </w:r>
    </w:p>
    <w:p w14:paraId="103D28E1" w14:textId="77777777" w:rsidR="00E118E7" w:rsidRDefault="003274D9">
      <w:pPr>
        <w:jc w:val="center"/>
        <w:rPr>
          <w:sz w:val="30"/>
          <w:szCs w:val="30"/>
        </w:rPr>
      </w:pPr>
      <w:r>
        <w:t xml:space="preserve">Instructor: </w:t>
      </w:r>
      <w:r>
        <w:rPr>
          <w:sz w:val="30"/>
          <w:szCs w:val="30"/>
        </w:rPr>
        <w:t>Md. Abdullah Al Mahmud</w:t>
      </w:r>
    </w:p>
    <w:p w14:paraId="15560CC4" w14:textId="77777777" w:rsidR="00E118E7" w:rsidRDefault="003274D9">
      <w:pPr>
        <w:jc w:val="center"/>
        <w:rPr>
          <w:sz w:val="30"/>
          <w:szCs w:val="30"/>
        </w:rPr>
      </w:pPr>
      <w:r>
        <w:rPr>
          <w:sz w:val="30"/>
          <w:szCs w:val="30"/>
        </w:rPr>
        <w:t>Assistant Professor, UAP</w:t>
      </w:r>
    </w:p>
    <w:p w14:paraId="21348A8E" w14:textId="77777777" w:rsidR="00E118E7" w:rsidRDefault="003274D9">
      <w:r>
        <w:br w:type="page"/>
      </w:r>
    </w:p>
    <w:p w14:paraId="77B42AC5" w14:textId="77777777" w:rsidR="00E118E7" w:rsidRDefault="003274D9">
      <w:pPr>
        <w:pStyle w:val="Heading1"/>
      </w:pPr>
      <w:r>
        <w:lastRenderedPageBreak/>
        <w:t>Objective:</w:t>
      </w:r>
    </w:p>
    <w:p w14:paraId="55D9C8D1" w14:textId="77777777" w:rsidR="00E118E7" w:rsidRDefault="003274D9">
      <w:r>
        <w:t>The main objective of this project is to design and implement an Advanced Traffic Management System that efficiently controls traffic lights and reduces congestion using digital logic components.</w:t>
      </w:r>
    </w:p>
    <w:p w14:paraId="1EF9E081" w14:textId="77777777" w:rsidR="00E118E7" w:rsidRDefault="003274D9">
      <w:pPr>
        <w:pStyle w:val="Heading1"/>
      </w:pPr>
      <w:r>
        <w:t>Introduction:</w:t>
      </w:r>
    </w:p>
    <w:p w14:paraId="732681E3" w14:textId="77777777" w:rsidR="00E118E7" w:rsidRDefault="003274D9">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Advanced Traffic Management System (ATMS) Operation</w:t>
      </w:r>
    </w:p>
    <w:p w14:paraId="2751D72E" w14:textId="77777777" w:rsidR="00E118E7" w:rsidRDefault="003274D9">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An Advanced Traffic Management System (ATMS) is a modern technology-based system designed to monitor, control, and optimize traffic flow on roads and highways. It uses sensors, cameras, communication networks, and intelligent software to provide real-time traffic information, manage congestion, and improve road safety. By integrating data collection, traffic control, and traveler information, ATMS helps reduce travel time, prevent accidents, and support efficient urban transportation management.</w:t>
      </w:r>
    </w:p>
    <w:p w14:paraId="09B8C0FA" w14:textId="77777777" w:rsidR="00E118E7" w:rsidRDefault="00FC0D7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3CC1D9F">
          <v:rect id="_x0000_i1025" style="width:0;height:1.5pt" o:hralign="center" o:hrstd="t" o:hr="t" fillcolor="#a0a0a0" stroked="f"/>
        </w:pict>
      </w:r>
    </w:p>
    <w:p w14:paraId="40AC7E50" w14:textId="77777777" w:rsidR="005A74B7" w:rsidRPr="005A74B7" w:rsidRDefault="005A74B7">
      <w:pPr>
        <w:spacing w:before="100" w:beforeAutospacing="1" w:after="100" w:afterAutospacing="1" w:line="240" w:lineRule="auto"/>
        <w:rPr>
          <w:rFonts w:ascii="Times New Roman" w:eastAsia="Times New Roman" w:hAnsi="Times New Roman" w:cs="Times New Roman"/>
          <w:b/>
          <w:bCs/>
          <w:color w:val="FF0000"/>
          <w:sz w:val="50"/>
          <w:szCs w:val="50"/>
        </w:rPr>
      </w:pPr>
      <w:r w:rsidRPr="005A74B7">
        <w:rPr>
          <w:rFonts w:ascii="Times New Roman" w:eastAsia="Times New Roman" w:hAnsi="Times New Roman" w:cs="Times New Roman"/>
          <w:b/>
          <w:bCs/>
          <w:color w:val="FF0000"/>
          <w:sz w:val="50"/>
          <w:szCs w:val="50"/>
        </w:rPr>
        <w:t>Criteria 1</w:t>
      </w:r>
    </w:p>
    <w:p w14:paraId="0FCFF251" w14:textId="4769CB63" w:rsidR="00E118E7" w:rsidRDefault="003274D9">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Initial Default State:</w:t>
      </w:r>
    </w:p>
    <w:p w14:paraId="378FC972" w14:textId="77777777" w:rsidR="00E118E7" w:rsidRDefault="003274D9">
      <w:pPr>
        <w:numPr>
          <w:ilvl w:val="0"/>
          <w:numId w:val="7"/>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East-West Direction: GREEN</w:t>
      </w:r>
    </w:p>
    <w:p w14:paraId="222FE0D9" w14:textId="77777777" w:rsidR="00E118E7" w:rsidRDefault="003274D9">
      <w:pPr>
        <w:numPr>
          <w:ilvl w:val="0"/>
          <w:numId w:val="7"/>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North-South Direction: RED</w:t>
      </w:r>
    </w:p>
    <w:p w14:paraId="21D1B4C8" w14:textId="77777777" w:rsidR="00E118E7" w:rsidRDefault="003274D9">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Step 1: Data Collection (on the Red Side)</w:t>
      </w:r>
    </w:p>
    <w:p w14:paraId="05112F3B" w14:textId="77777777" w:rsidR="00E118E7" w:rsidRDefault="003274D9">
      <w:pPr>
        <w:numPr>
          <w:ilvl w:val="0"/>
          <w:numId w:val="8"/>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While the North-South light is red, the IR sensors on the North and South lanes are active and counting.</w:t>
      </w:r>
    </w:p>
    <w:p w14:paraId="7F4DA45A" w14:textId="77777777" w:rsidR="00E118E7" w:rsidRDefault="003274D9">
      <w:pPr>
        <w:numPr>
          <w:ilvl w:val="0"/>
          <w:numId w:val="8"/>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Every vehicle that passes by these sensors (i.e., "waiting at the signal") is counted.</w:t>
      </w:r>
    </w:p>
    <w:p w14:paraId="60A6FA31" w14:textId="77777777" w:rsidR="00E118E7" w:rsidRDefault="003274D9">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Step 2: Data Analysis &amp; Decision Making</w:t>
      </w:r>
    </w:p>
    <w:p w14:paraId="00D9206B" w14:textId="77777777" w:rsidR="00E118E7" w:rsidRDefault="003274D9">
      <w:pPr>
        <w:numPr>
          <w:ilvl w:val="0"/>
          <w:numId w:val="9"/>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system calculates the total number of vehicles from both North and South lanes: </w:t>
      </w:r>
      <w:r>
        <w:rPr>
          <w:rFonts w:ascii="Times New Roman" w:eastAsia="Times New Roman" w:hAnsi="Times New Roman" w:cs="Times New Roman"/>
          <w:b/>
          <w:bCs/>
          <w:sz w:val="24"/>
          <w:szCs w:val="24"/>
        </w:rPr>
        <w:t xml:space="preserve">Total Vehicles = </w:t>
      </w:r>
      <w:proofErr w:type="spellStart"/>
      <w:r>
        <w:rPr>
          <w:rFonts w:ascii="Times New Roman" w:eastAsia="Times New Roman" w:hAnsi="Times New Roman" w:cs="Times New Roman"/>
          <w:b/>
          <w:bCs/>
          <w:sz w:val="24"/>
          <w:szCs w:val="24"/>
        </w:rPr>
        <w:t>North_Count</w:t>
      </w:r>
      <w:proofErr w:type="spellEnd"/>
      <w:r>
        <w:rPr>
          <w:rFonts w:ascii="Times New Roman" w:eastAsia="Times New Roman" w:hAnsi="Times New Roman" w:cs="Times New Roman"/>
          <w:b/>
          <w:bCs/>
          <w:sz w:val="24"/>
          <w:szCs w:val="24"/>
        </w:rPr>
        <w:t xml:space="preserve"> + </w:t>
      </w:r>
      <w:proofErr w:type="spellStart"/>
      <w:r>
        <w:rPr>
          <w:rFonts w:ascii="Times New Roman" w:eastAsia="Times New Roman" w:hAnsi="Times New Roman" w:cs="Times New Roman"/>
          <w:b/>
          <w:bCs/>
          <w:sz w:val="24"/>
          <w:szCs w:val="24"/>
        </w:rPr>
        <w:t>South_Count</w:t>
      </w:r>
      <w:proofErr w:type="spellEnd"/>
      <w:r>
        <w:rPr>
          <w:rFonts w:ascii="Times New Roman" w:eastAsia="Times New Roman" w:hAnsi="Times New Roman" w:cs="Times New Roman"/>
          <w:sz w:val="24"/>
          <w:szCs w:val="24"/>
        </w:rPr>
        <w:t>.</w:t>
      </w:r>
    </w:p>
    <w:p w14:paraId="24BD4A97" w14:textId="77777777" w:rsidR="00E118E7" w:rsidRDefault="003274D9">
      <w:pPr>
        <w:numPr>
          <w:ilvl w:val="0"/>
          <w:numId w:val="9"/>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It then applies the following condition:</w:t>
      </w:r>
    </w:p>
    <w:p w14:paraId="0CE352A9" w14:textId="77777777" w:rsidR="00E118E7" w:rsidRDefault="003274D9">
      <w:pPr>
        <w:numPr>
          <w:ilvl w:val="1"/>
          <w:numId w:val="9"/>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IF Total Vehicles ≥ 4:</w:t>
      </w:r>
    </w:p>
    <w:p w14:paraId="07E6C72C" w14:textId="77777777" w:rsidR="00E118E7" w:rsidRDefault="003274D9">
      <w:pPr>
        <w:numPr>
          <w:ilvl w:val="2"/>
          <w:numId w:val="9"/>
        </w:numPr>
        <w:spacing w:before="100" w:beforeAutospacing="1" w:after="100" w:afterAutospacing="1" w:line="240" w:lineRule="auto"/>
        <w:rPr>
          <w:rFonts w:ascii="Times New Roman" w:eastAsia="Times New Roman" w:hAnsi="Times New Roman" w:cs="Times New Roman"/>
          <w:sz w:val="24"/>
          <w:szCs w:val="24"/>
        </w:rPr>
      </w:pPr>
      <w:r>
        <w:rPr>
          <w:rFonts w:ascii="Segoe UI Symbol" w:eastAsia="Times New Roman" w:hAnsi="Segoe UI Symbol" w:cs="Segoe UI Symbol"/>
          <w:sz w:val="24"/>
          <w:szCs w:val="24"/>
        </w:rPr>
        <w:t>✅</w:t>
      </w:r>
      <w:r>
        <w:rPr>
          <w:rFonts w:ascii="Times New Roman" w:eastAsia="Times New Roman" w:hAnsi="Times New Roman" w:cs="Times New Roman"/>
          <w:sz w:val="24"/>
          <w:szCs w:val="24"/>
        </w:rPr>
        <w:t xml:space="preserve"> Decision: Initiate a signal change.</w:t>
      </w:r>
    </w:p>
    <w:p w14:paraId="3B738D6F" w14:textId="77777777" w:rsidR="00E118E7" w:rsidRDefault="003274D9">
      <w:pPr>
        <w:numPr>
          <w:ilvl w:val="2"/>
          <w:numId w:val="9"/>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Reason: Sufficient vehicles have accumulated.</w:t>
      </w:r>
    </w:p>
    <w:p w14:paraId="5B059E1F" w14:textId="77777777" w:rsidR="00E118E7" w:rsidRDefault="003274D9">
      <w:pPr>
        <w:numPr>
          <w:ilvl w:val="1"/>
          <w:numId w:val="9"/>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IF Total Vehicles &lt; 4:</w:t>
      </w:r>
    </w:p>
    <w:p w14:paraId="018FF5AA" w14:textId="77777777" w:rsidR="00E118E7" w:rsidRDefault="003274D9">
      <w:pPr>
        <w:numPr>
          <w:ilvl w:val="2"/>
          <w:numId w:val="9"/>
        </w:numPr>
        <w:spacing w:before="100" w:beforeAutospacing="1" w:after="100" w:afterAutospacing="1" w:line="240" w:lineRule="auto"/>
        <w:rPr>
          <w:rFonts w:ascii="Times New Roman" w:eastAsia="Times New Roman" w:hAnsi="Times New Roman" w:cs="Times New Roman"/>
          <w:sz w:val="24"/>
          <w:szCs w:val="24"/>
        </w:rPr>
      </w:pPr>
      <w:r>
        <w:rPr>
          <w:rFonts w:ascii="Segoe UI Symbol" w:eastAsia="Times New Roman" w:hAnsi="Segoe UI Symbol" w:cs="Segoe UI Symbol"/>
          <w:sz w:val="24"/>
          <w:szCs w:val="24"/>
        </w:rPr>
        <w:t>✅</w:t>
      </w:r>
      <w:r>
        <w:rPr>
          <w:rFonts w:ascii="Times New Roman" w:eastAsia="Times New Roman" w:hAnsi="Times New Roman" w:cs="Times New Roman"/>
          <w:sz w:val="24"/>
          <w:szCs w:val="24"/>
        </w:rPr>
        <w:t xml:space="preserve"> Decision: Do not change the signal yet.</w:t>
      </w:r>
    </w:p>
    <w:p w14:paraId="0AD02B8A" w14:textId="77777777" w:rsidR="00E118E7" w:rsidRDefault="003274D9">
      <w:pPr>
        <w:numPr>
          <w:ilvl w:val="2"/>
          <w:numId w:val="9"/>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Reason: Not enough vehicles are waiting.</w:t>
      </w:r>
    </w:p>
    <w:p w14:paraId="6B9928A7" w14:textId="77777777" w:rsidR="005A74B7" w:rsidRDefault="005A74B7">
      <w:pPr>
        <w:spacing w:before="100" w:beforeAutospacing="1" w:after="100" w:afterAutospacing="1" w:line="240" w:lineRule="auto"/>
        <w:rPr>
          <w:rFonts w:ascii="Times New Roman" w:eastAsia="Times New Roman" w:hAnsi="Times New Roman" w:cs="Times New Roman"/>
          <w:b/>
          <w:bCs/>
          <w:sz w:val="24"/>
          <w:szCs w:val="24"/>
        </w:rPr>
      </w:pPr>
    </w:p>
    <w:p w14:paraId="7E5264BB" w14:textId="77777777" w:rsidR="005A74B7" w:rsidRDefault="005A74B7">
      <w:pPr>
        <w:spacing w:before="100" w:beforeAutospacing="1" w:after="100" w:afterAutospacing="1" w:line="240" w:lineRule="auto"/>
        <w:rPr>
          <w:rFonts w:ascii="Times New Roman" w:eastAsia="Times New Roman" w:hAnsi="Times New Roman" w:cs="Times New Roman"/>
          <w:b/>
          <w:bCs/>
          <w:sz w:val="24"/>
          <w:szCs w:val="24"/>
        </w:rPr>
      </w:pPr>
    </w:p>
    <w:p w14:paraId="2BDDDF6F" w14:textId="77777777" w:rsidR="005A74B7" w:rsidRDefault="005A74B7">
      <w:pPr>
        <w:spacing w:before="100" w:beforeAutospacing="1" w:after="100" w:afterAutospacing="1" w:line="240" w:lineRule="auto"/>
        <w:rPr>
          <w:rFonts w:ascii="Times New Roman" w:eastAsia="Times New Roman" w:hAnsi="Times New Roman" w:cs="Times New Roman"/>
          <w:b/>
          <w:bCs/>
          <w:sz w:val="24"/>
          <w:szCs w:val="24"/>
        </w:rPr>
      </w:pPr>
    </w:p>
    <w:p w14:paraId="709E92C1" w14:textId="77777777" w:rsidR="005A74B7" w:rsidRDefault="005A74B7">
      <w:pPr>
        <w:spacing w:before="100" w:beforeAutospacing="1" w:after="100" w:afterAutospacing="1" w:line="240" w:lineRule="auto"/>
        <w:rPr>
          <w:rFonts w:ascii="Times New Roman" w:eastAsia="Times New Roman" w:hAnsi="Times New Roman" w:cs="Times New Roman"/>
          <w:b/>
          <w:bCs/>
          <w:sz w:val="24"/>
          <w:szCs w:val="24"/>
        </w:rPr>
      </w:pPr>
    </w:p>
    <w:p w14:paraId="6F230A20" w14:textId="79D161B7" w:rsidR="00E118E7" w:rsidRDefault="003274D9">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Step 3: Action Implementation</w:t>
      </w:r>
    </w:p>
    <w:p w14:paraId="2E484D6C" w14:textId="77777777" w:rsidR="00E118E7" w:rsidRDefault="003274D9">
      <w:pPr>
        <w:numPr>
          <w:ilvl w:val="0"/>
          <w:numId w:val="10"/>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Case 1: Count ≥ 4 (Signal Shifts)</w:t>
      </w:r>
    </w:p>
    <w:p w14:paraId="26CEF7BC" w14:textId="77777777" w:rsidR="00E118E7" w:rsidRDefault="003274D9">
      <w:pPr>
        <w:numPr>
          <w:ilvl w:val="1"/>
          <w:numId w:val="10"/>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East-West light turns from GREEN to YELLOW.</w:t>
      </w:r>
    </w:p>
    <w:p w14:paraId="6D02B66B" w14:textId="77777777" w:rsidR="00E118E7" w:rsidRDefault="003274D9">
      <w:pPr>
        <w:numPr>
          <w:ilvl w:val="1"/>
          <w:numId w:val="10"/>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After a short interval, East-West turns RED.</w:t>
      </w:r>
    </w:p>
    <w:p w14:paraId="1C1D1FE2" w14:textId="77777777" w:rsidR="00E118E7" w:rsidRDefault="003274D9">
      <w:pPr>
        <w:numPr>
          <w:ilvl w:val="1"/>
          <w:numId w:val="10"/>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North-South light simultaneously turns GREEN.</w:t>
      </w:r>
    </w:p>
    <w:p w14:paraId="245CE211" w14:textId="77777777" w:rsidR="00E118E7" w:rsidRDefault="003274D9">
      <w:pPr>
        <w:numPr>
          <w:ilvl w:val="1"/>
          <w:numId w:val="10"/>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North-South vehicle counters are reset to zero.</w:t>
      </w:r>
    </w:p>
    <w:p w14:paraId="1A596C29" w14:textId="77777777" w:rsidR="00E118E7" w:rsidRDefault="003274D9">
      <w:pPr>
        <w:numPr>
          <w:ilvl w:val="1"/>
          <w:numId w:val="10"/>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now starts counting vehicles on the East-West lanes.</w:t>
      </w:r>
    </w:p>
    <w:p w14:paraId="73972D65" w14:textId="77777777" w:rsidR="00E118E7" w:rsidRDefault="003274D9">
      <w:pPr>
        <w:numPr>
          <w:ilvl w:val="0"/>
          <w:numId w:val="10"/>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Case 2: Count &lt; 4 (Re-check Cycle)</w:t>
      </w:r>
    </w:p>
    <w:p w14:paraId="09B566FE" w14:textId="77777777" w:rsidR="00E118E7" w:rsidRDefault="003274D9">
      <w:pPr>
        <w:numPr>
          <w:ilvl w:val="1"/>
          <w:numId w:val="10"/>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East-West light remains GREEN.</w:t>
      </w:r>
    </w:p>
    <w:p w14:paraId="0F3CD5F3" w14:textId="77777777" w:rsidR="00E118E7" w:rsidRDefault="003274D9">
      <w:pPr>
        <w:numPr>
          <w:ilvl w:val="1"/>
          <w:numId w:val="10"/>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North-South counters are NOT reset.</w:t>
      </w:r>
    </w:p>
    <w:p w14:paraId="2BE87D2E" w14:textId="77777777" w:rsidR="00E118E7" w:rsidRDefault="003274D9">
      <w:pPr>
        <w:numPr>
          <w:ilvl w:val="1"/>
          <w:numId w:val="10"/>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continues to count new vehicles joining the North-South queue.</w:t>
      </w:r>
    </w:p>
    <w:p w14:paraId="11172681" w14:textId="77777777" w:rsidR="00E118E7" w:rsidRDefault="003274D9">
      <w:pPr>
        <w:numPr>
          <w:ilvl w:val="1"/>
          <w:numId w:val="10"/>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After the current East-West green cycle ends, the system re-checks the condition (loops back to Step 2).</w:t>
      </w:r>
    </w:p>
    <w:p w14:paraId="402CDFB5" w14:textId="3476ABBD" w:rsidR="00E118E7" w:rsidRDefault="003274D9">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process repeats until at least 4 vehicles are counted for North-South.</w:t>
      </w:r>
    </w:p>
    <w:p w14:paraId="47A741FC" w14:textId="3A7DCC43" w:rsidR="005A74B7" w:rsidRDefault="005A74B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0711EB81" wp14:editId="39A1CE61">
            <wp:extent cx="5161280" cy="7953375"/>
            <wp:effectExtent l="0" t="0" r="127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9"/>
                    <a:stretch>
                      <a:fillRect/>
                    </a:stretch>
                  </pic:blipFill>
                  <pic:spPr>
                    <a:xfrm>
                      <a:off x="0" y="0"/>
                      <a:ext cx="5161280" cy="7953375"/>
                    </a:xfrm>
                    <a:prstGeom prst="rect">
                      <a:avLst/>
                    </a:prstGeom>
                  </pic:spPr>
                </pic:pic>
              </a:graphicData>
            </a:graphic>
          </wp:inline>
        </w:drawing>
      </w:r>
    </w:p>
    <w:p w14:paraId="148EE91D" w14:textId="77777777" w:rsidR="00E118E7" w:rsidRDefault="003274D9">
      <w:pPr>
        <w:spacing w:before="100" w:beforeAutospacing="1" w:after="100" w:afterAutospacing="1" w:line="240" w:lineRule="auto"/>
        <w:rPr>
          <w:rFonts w:ascii="Times New Roman" w:eastAsia="Times New Roman" w:hAnsi="Times New Roman"/>
          <w:color w:val="FF0000"/>
          <w:sz w:val="24"/>
          <w:szCs w:val="24"/>
        </w:rPr>
      </w:pPr>
      <w:r>
        <w:rPr>
          <w:rFonts w:ascii="Times New Roman" w:eastAsia="Times New Roman" w:hAnsi="Times New Roman"/>
          <w:color w:val="FF0000"/>
          <w:sz w:val="50"/>
          <w:szCs w:val="50"/>
        </w:rPr>
        <w:lastRenderedPageBreak/>
        <w:t>Criteria 2: Conflict Resolution</w:t>
      </w:r>
    </w:p>
    <w:p w14:paraId="4991C684" w14:textId="77777777" w:rsidR="00E118E7" w:rsidRDefault="003274D9">
      <w:pPr>
        <w:spacing w:before="100" w:beforeAutospacing="1" w:after="100" w:afterAutospacing="1" w:line="240" w:lineRule="auto"/>
        <w:rPr>
          <w:rFonts w:ascii="Times New Roman" w:eastAsia="Times New Roman" w:hAnsi="Times New Roman"/>
          <w:sz w:val="24"/>
          <w:szCs w:val="24"/>
        </w:rPr>
      </w:pPr>
      <w:r>
        <w:rPr>
          <w:rFonts w:ascii="Times New Roman" w:eastAsia="Times New Roman" w:hAnsi="Times New Roman"/>
          <w:sz w:val="24"/>
          <w:szCs w:val="24"/>
        </w:rPr>
        <w:t>1. Prioritizing Emergency Vehicles</w:t>
      </w:r>
    </w:p>
    <w:p w14:paraId="78798CA4" w14:textId="77777777" w:rsidR="00E118E7" w:rsidRDefault="003274D9">
      <w:pPr>
        <w:spacing w:before="100" w:beforeAutospacing="1" w:after="100" w:afterAutospacing="1" w:line="240" w:lineRule="auto"/>
        <w:rPr>
          <w:rFonts w:ascii="Times New Roman" w:eastAsia="Times New Roman" w:hAnsi="Times New Roman"/>
          <w:sz w:val="24"/>
          <w:szCs w:val="24"/>
        </w:rPr>
      </w:pPr>
      <w:r>
        <w:rPr>
          <w:rFonts w:ascii="Times New Roman" w:eastAsia="Times New Roman" w:hAnsi="Times New Roman"/>
          <w:sz w:val="24"/>
          <w:szCs w:val="24"/>
        </w:rPr>
        <w:t>Concept and Objective:</w:t>
      </w:r>
    </w:p>
    <w:p w14:paraId="6A1575D9" w14:textId="77777777" w:rsidR="00E118E7" w:rsidRDefault="003274D9">
      <w:pPr>
        <w:spacing w:before="100" w:beforeAutospacing="1" w:after="100" w:afterAutospacing="1" w:line="240" w:lineRule="auto"/>
        <w:rPr>
          <w:rFonts w:ascii="Times New Roman" w:eastAsia="Times New Roman" w:hAnsi="Times New Roman"/>
          <w:sz w:val="24"/>
          <w:szCs w:val="24"/>
        </w:rPr>
      </w:pPr>
      <w:r>
        <w:rPr>
          <w:rFonts w:ascii="Times New Roman" w:eastAsia="Times New Roman" w:hAnsi="Times New Roman"/>
          <w:sz w:val="24"/>
          <w:szCs w:val="24"/>
        </w:rPr>
        <w:t>To provide the highest priority to emergency vehicles (such as ambulances, fire brigade, police cars) when they suddenly appear during the normal operation of the traffic system, ensuring their smooth and rapid passage through the intersection.</w:t>
      </w:r>
    </w:p>
    <w:p w14:paraId="5456F2DA" w14:textId="77777777" w:rsidR="00E118E7" w:rsidRDefault="003274D9">
      <w:pPr>
        <w:spacing w:before="100" w:beforeAutospacing="1" w:after="100" w:afterAutospacing="1" w:line="240" w:lineRule="auto"/>
        <w:rPr>
          <w:rFonts w:ascii="Times New Roman" w:eastAsia="Times New Roman" w:hAnsi="Times New Roman"/>
          <w:sz w:val="24"/>
          <w:szCs w:val="24"/>
        </w:rPr>
      </w:pPr>
      <w:r>
        <w:rPr>
          <w:rFonts w:ascii="Times New Roman" w:eastAsia="Times New Roman" w:hAnsi="Times New Roman"/>
          <w:sz w:val="24"/>
          <w:szCs w:val="24"/>
        </w:rPr>
        <w:t>Hardware Implementation:</w:t>
      </w:r>
    </w:p>
    <w:p w14:paraId="26AF7A0D" w14:textId="77777777" w:rsidR="00E118E7" w:rsidRDefault="003274D9">
      <w:pPr>
        <w:spacing w:before="100" w:beforeAutospacing="1" w:after="100" w:afterAutospacing="1" w:line="240" w:lineRule="auto"/>
        <w:rPr>
          <w:rFonts w:ascii="Times New Roman" w:eastAsia="Times New Roman" w:hAnsi="Times New Roman"/>
          <w:sz w:val="24"/>
          <w:szCs w:val="24"/>
        </w:rPr>
      </w:pPr>
      <w:r>
        <w:rPr>
          <w:rFonts w:ascii="Times New Roman" w:eastAsia="Times New Roman" w:hAnsi="Times New Roman"/>
          <w:sz w:val="24"/>
          <w:szCs w:val="24"/>
        </w:rPr>
        <w:t>Two separate emergency buttons are integrated into the system:</w:t>
      </w:r>
    </w:p>
    <w:p w14:paraId="34EA0AEE" w14:textId="77777777" w:rsidR="00E118E7" w:rsidRDefault="003274D9">
      <w:pPr>
        <w:spacing w:before="100" w:beforeAutospacing="1" w:after="100" w:afterAutospacing="1" w:line="240" w:lineRule="auto"/>
        <w:rPr>
          <w:rFonts w:ascii="Times New Roman" w:eastAsia="Times New Roman" w:hAnsi="Times New Roman"/>
          <w:sz w:val="24"/>
          <w:szCs w:val="24"/>
        </w:rPr>
      </w:pPr>
      <w:r>
        <w:rPr>
          <w:rFonts w:ascii="Times New Roman" w:eastAsia="Times New Roman" w:hAnsi="Times New Roman"/>
          <w:sz w:val="24"/>
          <w:szCs w:val="24"/>
        </w:rPr>
        <w:t>Emergency Button 1: For emergency vehicles approaching from the East-West direction.</w:t>
      </w:r>
    </w:p>
    <w:p w14:paraId="11B22DDF" w14:textId="77777777" w:rsidR="00E118E7" w:rsidRDefault="003274D9">
      <w:pPr>
        <w:spacing w:before="100" w:beforeAutospacing="1" w:after="100" w:afterAutospacing="1" w:line="240" w:lineRule="auto"/>
        <w:rPr>
          <w:rFonts w:ascii="Times New Roman" w:eastAsia="Times New Roman" w:hAnsi="Times New Roman"/>
          <w:sz w:val="24"/>
          <w:szCs w:val="24"/>
        </w:rPr>
      </w:pPr>
      <w:r>
        <w:rPr>
          <w:rFonts w:ascii="Times New Roman" w:eastAsia="Times New Roman" w:hAnsi="Times New Roman"/>
          <w:sz w:val="24"/>
          <w:szCs w:val="24"/>
        </w:rPr>
        <w:t>Emergency Button 2: For emergency vehicles approaching from the North-South direction.</w:t>
      </w:r>
    </w:p>
    <w:p w14:paraId="7B967C94" w14:textId="77777777" w:rsidR="00E118E7" w:rsidRDefault="003274D9">
      <w:pPr>
        <w:spacing w:before="100" w:beforeAutospacing="1" w:after="100" w:afterAutospacing="1" w:line="240" w:lineRule="auto"/>
        <w:rPr>
          <w:rFonts w:ascii="Times New Roman" w:eastAsia="Times New Roman" w:hAnsi="Times New Roman"/>
          <w:sz w:val="24"/>
          <w:szCs w:val="24"/>
        </w:rPr>
      </w:pPr>
      <w:r>
        <w:rPr>
          <w:rFonts w:ascii="Times New Roman" w:eastAsia="Times New Roman" w:hAnsi="Times New Roman"/>
          <w:sz w:val="24"/>
          <w:szCs w:val="24"/>
        </w:rPr>
        <w:t>Operation and Logic:</w:t>
      </w:r>
    </w:p>
    <w:p w14:paraId="57363F49" w14:textId="77777777" w:rsidR="00E118E7" w:rsidRDefault="003274D9">
      <w:pPr>
        <w:spacing w:before="100" w:beforeAutospacing="1" w:after="100" w:afterAutospacing="1" w:line="240" w:lineRule="auto"/>
        <w:rPr>
          <w:rFonts w:ascii="Times New Roman" w:eastAsia="Times New Roman" w:hAnsi="Times New Roman"/>
          <w:sz w:val="24"/>
          <w:szCs w:val="24"/>
        </w:rPr>
      </w:pPr>
      <w:r>
        <w:rPr>
          <w:rFonts w:ascii="Times New Roman" w:eastAsia="Times New Roman" w:hAnsi="Times New Roman"/>
          <w:sz w:val="24"/>
          <w:szCs w:val="24"/>
        </w:rPr>
        <w:t>Detection:</w:t>
      </w:r>
    </w:p>
    <w:p w14:paraId="5726C7BB" w14:textId="77777777" w:rsidR="00E118E7" w:rsidRDefault="003274D9">
      <w:pPr>
        <w:spacing w:before="100" w:beforeAutospacing="1" w:after="100" w:afterAutospacing="1" w:line="240" w:lineRule="auto"/>
        <w:rPr>
          <w:rFonts w:ascii="Times New Roman" w:eastAsia="Times New Roman" w:hAnsi="Times New Roman"/>
          <w:sz w:val="24"/>
          <w:szCs w:val="24"/>
        </w:rPr>
      </w:pPr>
      <w:r>
        <w:rPr>
          <w:rFonts w:ascii="Times New Roman" w:eastAsia="Times New Roman" w:hAnsi="Times New Roman"/>
          <w:sz w:val="24"/>
          <w:szCs w:val="24"/>
        </w:rPr>
        <w:t>When an emergency vehicle approaches from the East-West direction, the driver or authorized personnel presses Emergency Button 1, sending a signal to the system.</w:t>
      </w:r>
    </w:p>
    <w:p w14:paraId="05C94693" w14:textId="77777777" w:rsidR="00E118E7" w:rsidRDefault="003274D9">
      <w:pPr>
        <w:spacing w:before="100" w:beforeAutospacing="1" w:after="100" w:afterAutospacing="1" w:line="240" w:lineRule="auto"/>
        <w:rPr>
          <w:rFonts w:ascii="Times New Roman" w:eastAsia="Times New Roman" w:hAnsi="Times New Roman"/>
          <w:sz w:val="24"/>
          <w:szCs w:val="24"/>
        </w:rPr>
      </w:pPr>
      <w:r>
        <w:rPr>
          <w:rFonts w:ascii="Times New Roman" w:eastAsia="Times New Roman" w:hAnsi="Times New Roman"/>
          <w:sz w:val="24"/>
          <w:szCs w:val="24"/>
        </w:rPr>
        <w:t>Similarly, Emergency Button 2 is pressed for emergency vehicles approaching from the North-South direction.</w:t>
      </w:r>
    </w:p>
    <w:p w14:paraId="15A52FA0" w14:textId="77777777" w:rsidR="00E118E7" w:rsidRDefault="003274D9">
      <w:pPr>
        <w:spacing w:before="100" w:beforeAutospacing="1" w:after="100" w:afterAutospacing="1" w:line="240" w:lineRule="auto"/>
        <w:rPr>
          <w:rFonts w:ascii="Times New Roman" w:eastAsia="Times New Roman" w:hAnsi="Times New Roman"/>
          <w:sz w:val="24"/>
          <w:szCs w:val="24"/>
        </w:rPr>
      </w:pPr>
      <w:r>
        <w:rPr>
          <w:rFonts w:ascii="Times New Roman" w:eastAsia="Times New Roman" w:hAnsi="Times New Roman"/>
          <w:sz w:val="24"/>
          <w:szCs w:val="24"/>
        </w:rPr>
        <w:t xml:space="preserve">Instant Response: </w:t>
      </w:r>
    </w:p>
    <w:p w14:paraId="7D20C5C4" w14:textId="77777777" w:rsidR="00E118E7" w:rsidRDefault="003274D9">
      <w:pPr>
        <w:spacing w:before="100" w:beforeAutospacing="1" w:after="100" w:afterAutospacing="1" w:line="240" w:lineRule="auto"/>
        <w:rPr>
          <w:rFonts w:ascii="Times New Roman" w:eastAsia="Times New Roman" w:hAnsi="Times New Roman"/>
          <w:sz w:val="24"/>
          <w:szCs w:val="24"/>
        </w:rPr>
      </w:pPr>
      <w:r>
        <w:rPr>
          <w:rFonts w:ascii="Times New Roman" w:eastAsia="Times New Roman" w:hAnsi="Times New Roman"/>
          <w:sz w:val="24"/>
          <w:szCs w:val="24"/>
        </w:rPr>
        <w:t>Upon activation of an emergency button, the normal traffic cycle is immediately interrupted.</w:t>
      </w:r>
    </w:p>
    <w:p w14:paraId="6D4FFCB1" w14:textId="77777777" w:rsidR="00E118E7" w:rsidRDefault="003274D9">
      <w:pPr>
        <w:spacing w:before="100" w:beforeAutospacing="1" w:after="100" w:afterAutospacing="1" w:line="240" w:lineRule="auto"/>
        <w:rPr>
          <w:rFonts w:ascii="Times New Roman" w:eastAsia="Times New Roman" w:hAnsi="Times New Roman"/>
          <w:sz w:val="24"/>
          <w:szCs w:val="24"/>
        </w:rPr>
      </w:pPr>
      <w:r>
        <w:rPr>
          <w:rFonts w:ascii="Times New Roman" w:eastAsia="Times New Roman" w:hAnsi="Times New Roman"/>
          <w:sz w:val="24"/>
          <w:szCs w:val="24"/>
        </w:rPr>
        <w:t>The traffic signal for the corresponding direction instantly switches to Green.</w:t>
      </w:r>
    </w:p>
    <w:p w14:paraId="309E0252" w14:textId="77777777" w:rsidR="00E118E7" w:rsidRDefault="003274D9">
      <w:pPr>
        <w:spacing w:before="100" w:beforeAutospacing="1" w:after="100" w:afterAutospacing="1" w:line="240" w:lineRule="auto"/>
        <w:rPr>
          <w:rFonts w:ascii="Times New Roman" w:eastAsia="Times New Roman" w:hAnsi="Times New Roman"/>
          <w:sz w:val="24"/>
          <w:szCs w:val="24"/>
        </w:rPr>
      </w:pPr>
      <w:r>
        <w:rPr>
          <w:rFonts w:ascii="Times New Roman" w:eastAsia="Times New Roman" w:hAnsi="Times New Roman"/>
          <w:sz w:val="24"/>
          <w:szCs w:val="24"/>
        </w:rPr>
        <w:t>The traffic signals for the opposite direction (or all other directions) simultaneously switch to Red.</w:t>
      </w:r>
    </w:p>
    <w:p w14:paraId="38CBCC8C" w14:textId="77777777" w:rsidR="00E118E7" w:rsidRDefault="003274D9">
      <w:pPr>
        <w:spacing w:before="100" w:beforeAutospacing="1" w:after="100" w:afterAutospacing="1" w:line="240" w:lineRule="auto"/>
        <w:rPr>
          <w:rFonts w:ascii="Times New Roman" w:eastAsia="Times New Roman" w:hAnsi="Times New Roman"/>
          <w:sz w:val="24"/>
          <w:szCs w:val="24"/>
        </w:rPr>
      </w:pPr>
      <w:r>
        <w:rPr>
          <w:rFonts w:ascii="Times New Roman" w:eastAsia="Times New Roman" w:hAnsi="Times New Roman"/>
          <w:sz w:val="24"/>
          <w:szCs w:val="24"/>
        </w:rPr>
        <w:t>Emergency State Duration:</w:t>
      </w:r>
    </w:p>
    <w:p w14:paraId="7D72D8A5" w14:textId="77777777" w:rsidR="00E118E7" w:rsidRDefault="003274D9">
      <w:pPr>
        <w:spacing w:before="100" w:beforeAutospacing="1" w:after="100" w:afterAutospacing="1" w:line="240" w:lineRule="auto"/>
        <w:rPr>
          <w:rFonts w:ascii="Times New Roman" w:eastAsia="Times New Roman" w:hAnsi="Times New Roman"/>
          <w:sz w:val="24"/>
          <w:szCs w:val="24"/>
        </w:rPr>
      </w:pPr>
      <w:r>
        <w:rPr>
          <w:rFonts w:ascii="Times New Roman" w:eastAsia="Times New Roman" w:hAnsi="Times New Roman"/>
          <w:sz w:val="24"/>
          <w:szCs w:val="24"/>
        </w:rPr>
        <w:t>The emergency state is maintained for a predetermined duration (e.g., 10 seconds) to allow the emergency vehicle to safely and completely cross the intersection.</w:t>
      </w:r>
    </w:p>
    <w:p w14:paraId="39EE1E37" w14:textId="77777777" w:rsidR="00E118E7" w:rsidRDefault="003274D9">
      <w:pPr>
        <w:spacing w:before="100" w:beforeAutospacing="1" w:after="100" w:afterAutospacing="1" w:line="240" w:lineRule="auto"/>
        <w:rPr>
          <w:rFonts w:ascii="Times New Roman" w:eastAsia="Times New Roman" w:hAnsi="Times New Roman"/>
          <w:sz w:val="24"/>
          <w:szCs w:val="24"/>
        </w:rPr>
      </w:pPr>
      <w:r>
        <w:rPr>
          <w:rFonts w:ascii="Times New Roman" w:eastAsia="Times New Roman" w:hAnsi="Times New Roman"/>
          <w:sz w:val="24"/>
          <w:szCs w:val="24"/>
        </w:rPr>
        <w:t>Return to Normal Operation:</w:t>
      </w:r>
    </w:p>
    <w:p w14:paraId="7F09E996" w14:textId="77777777" w:rsidR="00E118E7" w:rsidRDefault="003274D9">
      <w:pPr>
        <w:spacing w:before="100" w:beforeAutospacing="1" w:after="100" w:afterAutospacing="1" w:line="240" w:lineRule="auto"/>
        <w:rPr>
          <w:rFonts w:ascii="Times New Roman" w:eastAsia="Times New Roman" w:hAnsi="Times New Roman"/>
          <w:sz w:val="24"/>
          <w:szCs w:val="24"/>
        </w:rPr>
      </w:pPr>
      <w:r>
        <w:rPr>
          <w:rFonts w:ascii="Times New Roman" w:eastAsia="Times New Roman" w:hAnsi="Times New Roman"/>
          <w:sz w:val="24"/>
          <w:szCs w:val="24"/>
        </w:rPr>
        <w:lastRenderedPageBreak/>
        <w:t>After the emergency state duration elapses, the system automatically reverts to its normal traffic management mode.</w:t>
      </w:r>
    </w:p>
    <w:p w14:paraId="3A5315E1" w14:textId="77777777" w:rsidR="00E118E7" w:rsidRDefault="003274D9">
      <w:pPr>
        <w:spacing w:before="100" w:beforeAutospacing="1" w:after="100" w:afterAutospacing="1" w:line="240" w:lineRule="auto"/>
        <w:rPr>
          <w:rFonts w:ascii="Times New Roman" w:eastAsia="Times New Roman" w:hAnsi="Times New Roman"/>
          <w:sz w:val="24"/>
          <w:szCs w:val="24"/>
        </w:rPr>
      </w:pPr>
      <w:r>
        <w:rPr>
          <w:rFonts w:ascii="Times New Roman" w:eastAsia="Times New Roman" w:hAnsi="Times New Roman"/>
          <w:sz w:val="24"/>
          <w:szCs w:val="24"/>
        </w:rPr>
        <w:t>The system resumes operation based on Criteria 1 (Real-time Data Processing) logic. That is, it starts controlling traffic signal timing and phases based on vehicle counts from IR sensors.</w:t>
      </w:r>
    </w:p>
    <w:p w14:paraId="207B3248" w14:textId="77777777" w:rsidR="00E118E7" w:rsidRDefault="003274D9">
      <w:pPr>
        <w:spacing w:before="100" w:beforeAutospacing="1" w:after="100" w:afterAutospacing="1" w:line="240" w:lineRule="auto"/>
        <w:rPr>
          <w:rFonts w:ascii="Times New Roman" w:eastAsia="Times New Roman" w:hAnsi="Times New Roman"/>
          <w:sz w:val="24"/>
          <w:szCs w:val="24"/>
        </w:rPr>
      </w:pPr>
      <w:r>
        <w:rPr>
          <w:rFonts w:ascii="Times New Roman" w:eastAsia="Times New Roman" w:hAnsi="Times New Roman"/>
          <w:sz w:val="24"/>
          <w:szCs w:val="24"/>
        </w:rPr>
        <w:t>Advantages:</w:t>
      </w:r>
    </w:p>
    <w:p w14:paraId="3144A9F5" w14:textId="77777777" w:rsidR="00E118E7" w:rsidRDefault="003274D9">
      <w:pPr>
        <w:spacing w:before="100" w:beforeAutospacing="1" w:after="100" w:afterAutospacing="1" w:line="240" w:lineRule="auto"/>
        <w:rPr>
          <w:rFonts w:ascii="Times New Roman" w:eastAsia="Times New Roman" w:hAnsi="Times New Roman"/>
          <w:sz w:val="24"/>
          <w:szCs w:val="24"/>
        </w:rPr>
      </w:pPr>
      <w:r>
        <w:rPr>
          <w:rFonts w:ascii="Times New Roman" w:eastAsia="Times New Roman" w:hAnsi="Times New Roman"/>
          <w:sz w:val="24"/>
          <w:szCs w:val="24"/>
        </w:rPr>
        <w:t>Saves crucial time for emergency vehicles, enabling life-saving services to arrive faster.</w:t>
      </w:r>
    </w:p>
    <w:p w14:paraId="3238DF84" w14:textId="77777777" w:rsidR="00E118E7" w:rsidRDefault="003274D9">
      <w:pPr>
        <w:spacing w:before="100" w:beforeAutospacing="1" w:after="100" w:afterAutospacing="1" w:line="240" w:lineRule="auto"/>
        <w:rPr>
          <w:rFonts w:ascii="Times New Roman" w:eastAsia="Times New Roman" w:hAnsi="Times New Roman"/>
          <w:sz w:val="24"/>
          <w:szCs w:val="24"/>
        </w:rPr>
      </w:pPr>
      <w:r>
        <w:rPr>
          <w:rFonts w:ascii="Times New Roman" w:eastAsia="Times New Roman" w:hAnsi="Times New Roman"/>
          <w:sz w:val="24"/>
          <w:szCs w:val="24"/>
        </w:rPr>
        <w:t>The system handles emergency situations completely automatically and rapidly.</w:t>
      </w:r>
    </w:p>
    <w:p w14:paraId="4AE397AE" w14:textId="0E70D7E6" w:rsidR="00E118E7" w:rsidRDefault="003274D9">
      <w:pPr>
        <w:spacing w:before="100" w:beforeAutospacing="1" w:after="100" w:afterAutospacing="1" w:line="240" w:lineRule="auto"/>
        <w:rPr>
          <w:rFonts w:ascii="Times New Roman" w:eastAsia="Times New Roman" w:hAnsi="Times New Roman"/>
          <w:sz w:val="24"/>
          <w:szCs w:val="24"/>
        </w:rPr>
      </w:pPr>
      <w:r>
        <w:rPr>
          <w:rFonts w:ascii="Times New Roman" w:eastAsia="Times New Roman" w:hAnsi="Times New Roman"/>
          <w:sz w:val="24"/>
          <w:szCs w:val="24"/>
        </w:rPr>
        <w:t>After the emergency situation ends, the system automatically returns to its previous adaptive mode, eliminating the need for manual intervention.</w:t>
      </w:r>
    </w:p>
    <w:p w14:paraId="1A1747AE" w14:textId="62D38ABF" w:rsidR="005A74B7" w:rsidRDefault="005A74B7">
      <w:pPr>
        <w:spacing w:before="100" w:beforeAutospacing="1" w:after="100" w:afterAutospacing="1" w:line="240" w:lineRule="auto"/>
        <w:rPr>
          <w:rFonts w:ascii="Times New Roman" w:eastAsia="Times New Roman" w:hAnsi="Times New Roman"/>
          <w:sz w:val="24"/>
          <w:szCs w:val="24"/>
        </w:rPr>
      </w:pPr>
      <w:r>
        <w:rPr>
          <w:rFonts w:ascii="Times New Roman" w:eastAsia="Times New Roman" w:hAnsi="Times New Roman"/>
          <w:noProof/>
          <w:sz w:val="24"/>
          <w:szCs w:val="24"/>
        </w:rPr>
        <w:lastRenderedPageBreak/>
        <w:drawing>
          <wp:inline distT="0" distB="0" distL="0" distR="0" wp14:anchorId="687EBE37" wp14:editId="3A6DCB14">
            <wp:extent cx="6438900" cy="82296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0"/>
                    <a:stretch>
                      <a:fillRect/>
                    </a:stretch>
                  </pic:blipFill>
                  <pic:spPr>
                    <a:xfrm>
                      <a:off x="0" y="0"/>
                      <a:ext cx="6438900" cy="8229600"/>
                    </a:xfrm>
                    <a:prstGeom prst="rect">
                      <a:avLst/>
                    </a:prstGeom>
                  </pic:spPr>
                </pic:pic>
              </a:graphicData>
            </a:graphic>
          </wp:inline>
        </w:drawing>
      </w:r>
    </w:p>
    <w:p w14:paraId="183EC80D" w14:textId="77777777" w:rsidR="00E118E7" w:rsidRDefault="003274D9">
      <w:pPr>
        <w:spacing w:before="100" w:beforeAutospacing="1" w:after="100" w:afterAutospacing="1" w:line="240" w:lineRule="auto"/>
        <w:rPr>
          <w:rFonts w:ascii="Times New Roman" w:eastAsia="Times New Roman" w:hAnsi="Times New Roman"/>
          <w:sz w:val="24"/>
          <w:szCs w:val="24"/>
        </w:rPr>
      </w:pPr>
      <w:r>
        <w:rPr>
          <w:rFonts w:ascii="Times New Roman" w:eastAsia="Times New Roman" w:hAnsi="Times New Roman"/>
          <w:color w:val="FF0000"/>
          <w:sz w:val="50"/>
          <w:szCs w:val="50"/>
        </w:rPr>
        <w:lastRenderedPageBreak/>
        <w:t>Criteria 3: Adaptability</w:t>
      </w:r>
    </w:p>
    <w:p w14:paraId="3B8D6C65" w14:textId="77777777" w:rsidR="00E118E7" w:rsidRDefault="003274D9">
      <w:pPr>
        <w:spacing w:before="100" w:beforeAutospacing="1" w:after="100" w:afterAutospacing="1" w:line="240" w:lineRule="auto"/>
        <w:rPr>
          <w:rFonts w:ascii="Times New Roman" w:eastAsia="Times New Roman" w:hAnsi="Times New Roman"/>
          <w:sz w:val="24"/>
          <w:szCs w:val="24"/>
        </w:rPr>
      </w:pPr>
      <w:r>
        <w:rPr>
          <w:rFonts w:ascii="Times New Roman" w:eastAsia="Times New Roman" w:hAnsi="Times New Roman"/>
          <w:sz w:val="24"/>
          <w:szCs w:val="24"/>
        </w:rPr>
        <w:t>Concept and Objective:</w:t>
      </w:r>
    </w:p>
    <w:p w14:paraId="3B843815" w14:textId="77777777" w:rsidR="00E118E7" w:rsidRDefault="003274D9">
      <w:pPr>
        <w:spacing w:before="100" w:beforeAutospacing="1" w:after="100" w:afterAutospacing="1" w:line="240" w:lineRule="auto"/>
        <w:rPr>
          <w:rFonts w:ascii="Times New Roman" w:eastAsia="Times New Roman" w:hAnsi="Times New Roman"/>
          <w:sz w:val="24"/>
          <w:szCs w:val="24"/>
        </w:rPr>
      </w:pPr>
      <w:r>
        <w:rPr>
          <w:rFonts w:ascii="Times New Roman" w:eastAsia="Times New Roman" w:hAnsi="Times New Roman"/>
          <w:sz w:val="24"/>
          <w:szCs w:val="24"/>
        </w:rPr>
        <w:t>The system's core intelligence lies in its ability to dynamically adjust to real-time traffic conditions, moving beyond fixed-time signal cycles to a responsive and efficient traffic management solution.</w:t>
      </w:r>
    </w:p>
    <w:p w14:paraId="5A684BDA" w14:textId="77777777" w:rsidR="00E118E7" w:rsidRDefault="003274D9">
      <w:pPr>
        <w:spacing w:before="100" w:beforeAutospacing="1" w:after="100" w:afterAutospacing="1" w:line="240" w:lineRule="auto"/>
        <w:rPr>
          <w:rFonts w:ascii="Times New Roman" w:eastAsia="Times New Roman" w:hAnsi="Times New Roman"/>
          <w:sz w:val="24"/>
          <w:szCs w:val="24"/>
        </w:rPr>
      </w:pPr>
      <w:r>
        <w:rPr>
          <w:rFonts w:ascii="Times New Roman" w:eastAsia="Times New Roman" w:hAnsi="Times New Roman"/>
          <w:sz w:val="24"/>
          <w:szCs w:val="24"/>
        </w:rPr>
        <w:t>Implementation of Adaptability:</w:t>
      </w:r>
    </w:p>
    <w:p w14:paraId="6E32DC4F" w14:textId="77777777" w:rsidR="00E118E7" w:rsidRDefault="003274D9">
      <w:pPr>
        <w:spacing w:before="100" w:beforeAutospacing="1" w:after="100" w:afterAutospacing="1" w:line="240" w:lineRule="auto"/>
        <w:rPr>
          <w:rFonts w:ascii="Times New Roman" w:eastAsia="Times New Roman" w:hAnsi="Times New Roman"/>
          <w:sz w:val="24"/>
          <w:szCs w:val="24"/>
        </w:rPr>
      </w:pPr>
      <w:r>
        <w:rPr>
          <w:rFonts w:ascii="Times New Roman" w:eastAsia="Times New Roman" w:hAnsi="Times New Roman"/>
          <w:sz w:val="24"/>
          <w:szCs w:val="24"/>
        </w:rPr>
        <w:t>Demand-Based Signal Switching:</w:t>
      </w:r>
    </w:p>
    <w:p w14:paraId="303AB50B" w14:textId="77777777" w:rsidR="00E118E7" w:rsidRDefault="00E118E7">
      <w:pPr>
        <w:spacing w:before="100" w:beforeAutospacing="1" w:after="100" w:afterAutospacing="1" w:line="240" w:lineRule="auto"/>
        <w:rPr>
          <w:rFonts w:ascii="Times New Roman" w:eastAsia="Times New Roman" w:hAnsi="Times New Roman"/>
          <w:sz w:val="24"/>
          <w:szCs w:val="24"/>
        </w:rPr>
      </w:pPr>
    </w:p>
    <w:p w14:paraId="574021AA" w14:textId="77777777" w:rsidR="00E118E7" w:rsidRDefault="003274D9">
      <w:pPr>
        <w:spacing w:before="100" w:beforeAutospacing="1" w:after="100" w:afterAutospacing="1" w:line="240" w:lineRule="auto"/>
        <w:rPr>
          <w:rFonts w:ascii="Times New Roman" w:eastAsia="Times New Roman" w:hAnsi="Times New Roman"/>
          <w:sz w:val="24"/>
          <w:szCs w:val="24"/>
        </w:rPr>
      </w:pPr>
      <w:r>
        <w:rPr>
          <w:rFonts w:ascii="Times New Roman" w:eastAsia="Times New Roman" w:hAnsi="Times New Roman"/>
          <w:sz w:val="24"/>
          <w:szCs w:val="24"/>
        </w:rPr>
        <w:t>The system does not operate on a pre-set timer for signal changes.</w:t>
      </w:r>
    </w:p>
    <w:p w14:paraId="52585936" w14:textId="77777777" w:rsidR="00E118E7" w:rsidRDefault="003274D9">
      <w:pPr>
        <w:spacing w:before="100" w:beforeAutospacing="1" w:after="100" w:afterAutospacing="1" w:line="240" w:lineRule="auto"/>
        <w:rPr>
          <w:rFonts w:ascii="Times New Roman" w:eastAsia="Times New Roman" w:hAnsi="Times New Roman"/>
          <w:sz w:val="24"/>
          <w:szCs w:val="24"/>
        </w:rPr>
      </w:pPr>
      <w:r>
        <w:rPr>
          <w:rFonts w:ascii="Times New Roman" w:eastAsia="Times New Roman" w:hAnsi="Times New Roman"/>
          <w:sz w:val="24"/>
          <w:szCs w:val="24"/>
        </w:rPr>
        <w:t>It continuously monitors vehicle density on the red-light side using IR sensors.</w:t>
      </w:r>
    </w:p>
    <w:p w14:paraId="22636062" w14:textId="77777777" w:rsidR="00E118E7" w:rsidRDefault="003274D9">
      <w:pPr>
        <w:spacing w:before="100" w:beforeAutospacing="1" w:after="100" w:afterAutospacing="1" w:line="240" w:lineRule="auto"/>
        <w:rPr>
          <w:rFonts w:ascii="Times New Roman" w:eastAsia="Times New Roman" w:hAnsi="Times New Roman"/>
          <w:sz w:val="24"/>
          <w:szCs w:val="24"/>
        </w:rPr>
      </w:pPr>
      <w:r>
        <w:rPr>
          <w:rFonts w:ascii="Times New Roman" w:eastAsia="Times New Roman" w:hAnsi="Times New Roman"/>
          <w:sz w:val="24"/>
          <w:szCs w:val="24"/>
        </w:rPr>
        <w:t xml:space="preserve">A signal change from East-West to North-South (or vice-versa) is only triggered when a minimum threshold of vehicles (e.g., 4 or more) is detected waiting on the </w:t>
      </w:r>
      <w:proofErr w:type="gramStart"/>
      <w:r>
        <w:rPr>
          <w:rFonts w:ascii="Times New Roman" w:eastAsia="Times New Roman" w:hAnsi="Times New Roman"/>
          <w:sz w:val="24"/>
          <w:szCs w:val="24"/>
        </w:rPr>
        <w:t>red light</w:t>
      </w:r>
      <w:proofErr w:type="gramEnd"/>
      <w:r>
        <w:rPr>
          <w:rFonts w:ascii="Times New Roman" w:eastAsia="Times New Roman" w:hAnsi="Times New Roman"/>
          <w:sz w:val="24"/>
          <w:szCs w:val="24"/>
        </w:rPr>
        <w:t xml:space="preserve"> side. This ensures that a green light is provided only when there is sufficient demand, preventing unnecessary waiting for empty lanes.</w:t>
      </w:r>
    </w:p>
    <w:p w14:paraId="59755B6E" w14:textId="77777777" w:rsidR="00E118E7" w:rsidRDefault="003274D9">
      <w:pPr>
        <w:spacing w:before="100" w:beforeAutospacing="1" w:after="100" w:afterAutospacing="1" w:line="240" w:lineRule="auto"/>
        <w:rPr>
          <w:rFonts w:ascii="Times New Roman" w:eastAsia="Times New Roman" w:hAnsi="Times New Roman"/>
          <w:sz w:val="24"/>
          <w:szCs w:val="24"/>
        </w:rPr>
      </w:pPr>
      <w:r>
        <w:rPr>
          <w:rFonts w:ascii="Times New Roman" w:eastAsia="Times New Roman" w:hAnsi="Times New Roman"/>
          <w:sz w:val="24"/>
          <w:szCs w:val="24"/>
        </w:rPr>
        <w:t>Dynamic Re-evaluation Cycle:</w:t>
      </w:r>
    </w:p>
    <w:p w14:paraId="06415DE9" w14:textId="77777777" w:rsidR="00E118E7" w:rsidRDefault="003274D9">
      <w:pPr>
        <w:spacing w:before="100" w:beforeAutospacing="1" w:after="100" w:afterAutospacing="1" w:line="240" w:lineRule="auto"/>
        <w:rPr>
          <w:rFonts w:ascii="Times New Roman" w:eastAsia="Times New Roman" w:hAnsi="Times New Roman"/>
          <w:sz w:val="24"/>
          <w:szCs w:val="24"/>
        </w:rPr>
      </w:pPr>
      <w:r>
        <w:rPr>
          <w:rFonts w:ascii="Times New Roman" w:eastAsia="Times New Roman" w:hAnsi="Times New Roman"/>
          <w:sz w:val="24"/>
          <w:szCs w:val="24"/>
        </w:rPr>
        <w:t>If the vehicle count on the red-light side is below the threshold, the system does not change the signal immediately.</w:t>
      </w:r>
    </w:p>
    <w:p w14:paraId="14BC6A0C" w14:textId="77777777" w:rsidR="00E118E7" w:rsidRDefault="003274D9">
      <w:pPr>
        <w:spacing w:before="100" w:beforeAutospacing="1" w:after="100" w:afterAutospacing="1" w:line="240" w:lineRule="auto"/>
        <w:rPr>
          <w:rFonts w:ascii="Times New Roman" w:eastAsia="Times New Roman" w:hAnsi="Times New Roman"/>
          <w:sz w:val="24"/>
          <w:szCs w:val="24"/>
        </w:rPr>
      </w:pPr>
      <w:r>
        <w:rPr>
          <w:rFonts w:ascii="Times New Roman" w:eastAsia="Times New Roman" w:hAnsi="Times New Roman"/>
          <w:sz w:val="24"/>
          <w:szCs w:val="24"/>
        </w:rPr>
        <w:t>Instead, it allows the current green light to remain active and immediately re-initiates the counting process on the red-light side.</w:t>
      </w:r>
    </w:p>
    <w:p w14:paraId="1B3CFCE4" w14:textId="77777777" w:rsidR="00E118E7" w:rsidRDefault="003274D9">
      <w:pPr>
        <w:spacing w:before="100" w:beforeAutospacing="1" w:after="100" w:afterAutospacing="1" w:line="240" w:lineRule="auto"/>
        <w:rPr>
          <w:rFonts w:ascii="Times New Roman" w:eastAsia="Times New Roman" w:hAnsi="Times New Roman"/>
          <w:sz w:val="24"/>
          <w:szCs w:val="24"/>
        </w:rPr>
      </w:pPr>
      <w:r>
        <w:rPr>
          <w:rFonts w:ascii="Times New Roman" w:eastAsia="Times New Roman" w:hAnsi="Times New Roman"/>
          <w:sz w:val="24"/>
          <w:szCs w:val="24"/>
        </w:rPr>
        <w:t>This creates a continuous loop of evaluation, ensuring the system is constantly checking for changes in traffic demand and can respond the moment the threshold is met.</w:t>
      </w:r>
    </w:p>
    <w:p w14:paraId="0DBE88F4" w14:textId="77777777" w:rsidR="00E118E7" w:rsidRDefault="003274D9">
      <w:pPr>
        <w:spacing w:before="100" w:beforeAutospacing="1" w:after="100" w:afterAutospacing="1" w:line="240" w:lineRule="auto"/>
        <w:rPr>
          <w:rFonts w:ascii="Times New Roman" w:eastAsia="Times New Roman" w:hAnsi="Times New Roman"/>
          <w:sz w:val="24"/>
          <w:szCs w:val="24"/>
        </w:rPr>
      </w:pPr>
      <w:r>
        <w:rPr>
          <w:rFonts w:ascii="Times New Roman" w:eastAsia="Times New Roman" w:hAnsi="Times New Roman"/>
          <w:sz w:val="24"/>
          <w:szCs w:val="24"/>
        </w:rPr>
        <w:t>Seamless Mode Integration:</w:t>
      </w:r>
    </w:p>
    <w:p w14:paraId="6198AF1D" w14:textId="77777777" w:rsidR="00E118E7" w:rsidRDefault="003274D9">
      <w:pPr>
        <w:spacing w:before="100" w:beforeAutospacing="1" w:after="100" w:afterAutospacing="1" w:line="240" w:lineRule="auto"/>
        <w:rPr>
          <w:rFonts w:ascii="Times New Roman" w:eastAsia="Times New Roman" w:hAnsi="Times New Roman"/>
          <w:sz w:val="24"/>
          <w:szCs w:val="24"/>
        </w:rPr>
      </w:pPr>
      <w:r>
        <w:rPr>
          <w:rFonts w:ascii="Times New Roman" w:eastAsia="Times New Roman" w:hAnsi="Times New Roman"/>
          <w:sz w:val="24"/>
          <w:szCs w:val="24"/>
        </w:rPr>
        <w:t>The system seamlessly integrates priority modes (Emergency, Pedestrian) with normal adaptive operation.</w:t>
      </w:r>
    </w:p>
    <w:p w14:paraId="3982C766" w14:textId="77777777" w:rsidR="00E118E7" w:rsidRDefault="003274D9">
      <w:pPr>
        <w:spacing w:before="100" w:beforeAutospacing="1" w:after="100" w:afterAutospacing="1" w:line="240" w:lineRule="auto"/>
        <w:rPr>
          <w:rFonts w:ascii="Times New Roman" w:eastAsia="Times New Roman" w:hAnsi="Times New Roman"/>
          <w:sz w:val="24"/>
          <w:szCs w:val="24"/>
        </w:rPr>
      </w:pPr>
      <w:r>
        <w:rPr>
          <w:rFonts w:ascii="Times New Roman" w:eastAsia="Times New Roman" w:hAnsi="Times New Roman"/>
          <w:sz w:val="24"/>
          <w:szCs w:val="24"/>
        </w:rPr>
        <w:t>When an emergency vehicle or pedestrian request is serviced, the system does not require manual resetting. It automatically reverts to its normal adaptive logic (Criteria 1) once the priority event is complete.</w:t>
      </w:r>
    </w:p>
    <w:p w14:paraId="6928620E" w14:textId="77777777" w:rsidR="00E118E7" w:rsidRDefault="003274D9">
      <w:pPr>
        <w:spacing w:before="100" w:beforeAutospacing="1" w:after="100" w:afterAutospacing="1" w:line="240" w:lineRule="auto"/>
        <w:rPr>
          <w:rFonts w:ascii="Times New Roman" w:eastAsia="Times New Roman" w:hAnsi="Times New Roman"/>
          <w:sz w:val="24"/>
          <w:szCs w:val="24"/>
        </w:rPr>
      </w:pPr>
      <w:r>
        <w:rPr>
          <w:rFonts w:ascii="Times New Roman" w:eastAsia="Times New Roman" w:hAnsi="Times New Roman"/>
          <w:sz w:val="24"/>
          <w:szCs w:val="24"/>
        </w:rPr>
        <w:t xml:space="preserve">This provides a robust framework that handles interruptions without compromising its core adaptive </w:t>
      </w:r>
      <w:proofErr w:type="spellStart"/>
      <w:proofErr w:type="gramStart"/>
      <w:r>
        <w:rPr>
          <w:rFonts w:ascii="Times New Roman" w:eastAsia="Times New Roman" w:hAnsi="Times New Roman"/>
          <w:sz w:val="24"/>
          <w:szCs w:val="24"/>
        </w:rPr>
        <w:t>functionality.Advantages</w:t>
      </w:r>
      <w:proofErr w:type="spellEnd"/>
      <w:proofErr w:type="gramEnd"/>
      <w:r>
        <w:rPr>
          <w:rFonts w:ascii="Times New Roman" w:eastAsia="Times New Roman" w:hAnsi="Times New Roman"/>
          <w:sz w:val="24"/>
          <w:szCs w:val="24"/>
        </w:rPr>
        <w:t xml:space="preserve"> of the Adaptive Design:</w:t>
      </w:r>
    </w:p>
    <w:p w14:paraId="4D46904C" w14:textId="77777777" w:rsidR="00E118E7" w:rsidRDefault="003274D9">
      <w:pPr>
        <w:spacing w:before="100" w:beforeAutospacing="1" w:after="100" w:afterAutospacing="1" w:line="240" w:lineRule="auto"/>
        <w:rPr>
          <w:rFonts w:ascii="Times New Roman" w:eastAsia="Times New Roman" w:hAnsi="Times New Roman"/>
          <w:sz w:val="24"/>
          <w:szCs w:val="24"/>
        </w:rPr>
      </w:pPr>
      <w:r>
        <w:rPr>
          <w:rFonts w:ascii="Times New Roman" w:eastAsia="Times New Roman" w:hAnsi="Times New Roman"/>
          <w:sz w:val="24"/>
          <w:szCs w:val="24"/>
        </w:rPr>
        <w:lastRenderedPageBreak/>
        <w:t>Reduced Waiting Time: Vehicles on busy roads get a green light faster, while less busy roads don't cause unnecessary delays.</w:t>
      </w:r>
    </w:p>
    <w:p w14:paraId="271A8BF4" w14:textId="77777777" w:rsidR="00E118E7" w:rsidRDefault="003274D9">
      <w:pPr>
        <w:spacing w:before="100" w:beforeAutospacing="1" w:after="100" w:afterAutospacing="1" w:line="240" w:lineRule="auto"/>
        <w:rPr>
          <w:rFonts w:ascii="Times New Roman" w:eastAsia="Times New Roman" w:hAnsi="Times New Roman"/>
          <w:sz w:val="24"/>
          <w:szCs w:val="24"/>
        </w:rPr>
      </w:pPr>
      <w:r>
        <w:rPr>
          <w:rFonts w:ascii="Times New Roman" w:eastAsia="Times New Roman" w:hAnsi="Times New Roman"/>
          <w:sz w:val="24"/>
          <w:szCs w:val="24"/>
        </w:rPr>
        <w:t>Optimized Traffic Flow: The system self-regulates based on actual traffic conditions, minimizing congestion and improving overall intersection efficiency.</w:t>
      </w:r>
    </w:p>
    <w:p w14:paraId="4077C909" w14:textId="77777777" w:rsidR="00E118E7" w:rsidRDefault="003274D9">
      <w:pPr>
        <w:spacing w:before="100" w:beforeAutospacing="1" w:after="100" w:afterAutospacing="1" w:line="240" w:lineRule="auto"/>
        <w:rPr>
          <w:rFonts w:ascii="Times New Roman" w:eastAsia="Times New Roman" w:hAnsi="Times New Roman"/>
          <w:sz w:val="24"/>
          <w:szCs w:val="24"/>
        </w:rPr>
      </w:pPr>
      <w:r>
        <w:rPr>
          <w:rFonts w:ascii="Times New Roman" w:eastAsia="Times New Roman" w:hAnsi="Times New Roman"/>
          <w:sz w:val="24"/>
          <w:szCs w:val="24"/>
        </w:rPr>
        <w:t>Fuel Efficiency &amp; Emission Reduction: By reducing idle time, the system contributes to lower fuel consumption and vehicle emissions.</w:t>
      </w:r>
    </w:p>
    <w:p w14:paraId="4E683D5A" w14:textId="21147F28" w:rsidR="00E118E7" w:rsidRDefault="003274D9">
      <w:pPr>
        <w:spacing w:before="100" w:beforeAutospacing="1" w:after="100" w:afterAutospacing="1" w:line="240" w:lineRule="auto"/>
        <w:rPr>
          <w:rFonts w:ascii="Times New Roman" w:eastAsia="Times New Roman" w:hAnsi="Times New Roman"/>
          <w:sz w:val="24"/>
          <w:szCs w:val="24"/>
        </w:rPr>
      </w:pPr>
      <w:r>
        <w:rPr>
          <w:rFonts w:ascii="Times New Roman" w:eastAsia="Times New Roman" w:hAnsi="Times New Roman"/>
          <w:sz w:val="24"/>
          <w:szCs w:val="24"/>
        </w:rPr>
        <w:t>Scalability: The logic can be fine-tuned by adjusting the vehicle count threshold or incorporating more complex algorithms for larger, multi-lane intersections.</w:t>
      </w:r>
    </w:p>
    <w:p w14:paraId="2A5EE08C" w14:textId="6A65F89B" w:rsidR="005A74B7" w:rsidRDefault="005A74B7">
      <w:pPr>
        <w:spacing w:before="100" w:beforeAutospacing="1" w:after="100" w:afterAutospacing="1" w:line="240" w:lineRule="auto"/>
        <w:rPr>
          <w:rFonts w:ascii="Times New Roman" w:eastAsia="Times New Roman" w:hAnsi="Times New Roman"/>
          <w:sz w:val="24"/>
          <w:szCs w:val="24"/>
        </w:rPr>
      </w:pPr>
      <w:r>
        <w:rPr>
          <w:rFonts w:ascii="Times New Roman" w:eastAsia="Times New Roman" w:hAnsi="Times New Roman"/>
          <w:noProof/>
          <w:sz w:val="24"/>
          <w:szCs w:val="24"/>
        </w:rPr>
        <w:lastRenderedPageBreak/>
        <w:drawing>
          <wp:inline distT="0" distB="0" distL="0" distR="0" wp14:anchorId="64FF33DD" wp14:editId="39645F90">
            <wp:extent cx="6429375" cy="8181975"/>
            <wp:effectExtent l="0" t="0" r="9525"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1"/>
                    <a:stretch>
                      <a:fillRect/>
                    </a:stretch>
                  </pic:blipFill>
                  <pic:spPr>
                    <a:xfrm>
                      <a:off x="0" y="0"/>
                      <a:ext cx="6429375" cy="8181975"/>
                    </a:xfrm>
                    <a:prstGeom prst="rect">
                      <a:avLst/>
                    </a:prstGeom>
                  </pic:spPr>
                </pic:pic>
              </a:graphicData>
            </a:graphic>
          </wp:inline>
        </w:drawing>
      </w:r>
    </w:p>
    <w:p w14:paraId="33BF8709" w14:textId="60485D17" w:rsidR="003030C6" w:rsidRDefault="003030C6">
      <w:pPr>
        <w:pStyle w:val="Heading1"/>
      </w:pPr>
    </w:p>
    <w:p w14:paraId="05B2A186" w14:textId="77777777" w:rsidR="003030C6" w:rsidRDefault="003030C6">
      <w:pPr>
        <w:pStyle w:val="Heading1"/>
      </w:pPr>
    </w:p>
    <w:p w14:paraId="796F37D4" w14:textId="3D2ACD5B" w:rsidR="003030C6" w:rsidRPr="003030C6" w:rsidRDefault="006A5505">
      <w:pPr>
        <w:rPr>
          <w:color w:val="FF0000"/>
          <w:sz w:val="50"/>
          <w:szCs w:val="50"/>
        </w:rPr>
      </w:pPr>
      <w:r>
        <w:rPr>
          <w:color w:val="FF0000"/>
          <w:sz w:val="50"/>
          <w:szCs w:val="50"/>
        </w:rPr>
        <w:t xml:space="preserve">Criteria </w:t>
      </w:r>
      <w:proofErr w:type="gramStart"/>
      <w:r>
        <w:rPr>
          <w:color w:val="FF0000"/>
          <w:sz w:val="50"/>
          <w:szCs w:val="50"/>
        </w:rPr>
        <w:t>4:Simulation</w:t>
      </w:r>
      <w:proofErr w:type="gramEnd"/>
      <w:r>
        <w:rPr>
          <w:color w:val="FF0000"/>
          <w:sz w:val="50"/>
          <w:szCs w:val="50"/>
        </w:rPr>
        <w:t xml:space="preserve"> and Analysis</w:t>
      </w:r>
      <w:r w:rsidR="003030C6">
        <w:rPr>
          <w:noProof/>
          <w:color w:val="FF0000"/>
          <w:sz w:val="50"/>
          <w:szCs w:val="50"/>
        </w:rPr>
        <w:drawing>
          <wp:inline distT="0" distB="0" distL="0" distR="0" wp14:anchorId="331CFB36" wp14:editId="33A4256E">
            <wp:extent cx="6591300" cy="692467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2"/>
                    <a:stretch>
                      <a:fillRect/>
                    </a:stretch>
                  </pic:blipFill>
                  <pic:spPr>
                    <a:xfrm>
                      <a:off x="0" y="0"/>
                      <a:ext cx="6591300" cy="6924675"/>
                    </a:xfrm>
                    <a:prstGeom prst="rect">
                      <a:avLst/>
                    </a:prstGeom>
                  </pic:spPr>
                </pic:pic>
              </a:graphicData>
            </a:graphic>
          </wp:inline>
        </w:drawing>
      </w:r>
    </w:p>
    <w:p w14:paraId="39DC5025" w14:textId="77777777" w:rsidR="003030C6" w:rsidRDefault="003030C6">
      <w:pPr>
        <w:rPr>
          <w:color w:val="FF0000"/>
          <w:sz w:val="50"/>
          <w:szCs w:val="50"/>
        </w:rPr>
      </w:pPr>
    </w:p>
    <w:p w14:paraId="20B377E8" w14:textId="44FA661F" w:rsidR="00E118E7" w:rsidRDefault="003030C6">
      <w:pPr>
        <w:rPr>
          <w:color w:val="FF0000"/>
          <w:sz w:val="50"/>
          <w:szCs w:val="50"/>
        </w:rPr>
      </w:pPr>
      <w:proofErr w:type="spellStart"/>
      <w:r w:rsidRPr="003030C6">
        <w:rPr>
          <w:color w:val="FF0000"/>
          <w:sz w:val="50"/>
          <w:szCs w:val="50"/>
        </w:rPr>
        <w:t>Pcb</w:t>
      </w:r>
      <w:proofErr w:type="spellEnd"/>
      <w:r w:rsidRPr="003030C6">
        <w:rPr>
          <w:color w:val="FF0000"/>
          <w:sz w:val="50"/>
          <w:szCs w:val="50"/>
        </w:rPr>
        <w:t xml:space="preserve"> </w:t>
      </w:r>
      <w:proofErr w:type="gramStart"/>
      <w:r w:rsidRPr="003030C6">
        <w:rPr>
          <w:color w:val="FF0000"/>
          <w:sz w:val="50"/>
          <w:szCs w:val="50"/>
        </w:rPr>
        <w:t>design</w:t>
      </w:r>
      <w:r w:rsidR="006A5505">
        <w:rPr>
          <w:color w:val="FF0000"/>
          <w:sz w:val="50"/>
          <w:szCs w:val="50"/>
        </w:rPr>
        <w:t>(</w:t>
      </w:r>
      <w:proofErr w:type="gramEnd"/>
      <w:r w:rsidR="006A5505">
        <w:rPr>
          <w:color w:val="FF0000"/>
          <w:sz w:val="50"/>
          <w:szCs w:val="50"/>
        </w:rPr>
        <w:t xml:space="preserve">Bottom Layer </w:t>
      </w:r>
      <w:proofErr w:type="spellStart"/>
      <w:r w:rsidR="006A5505">
        <w:rPr>
          <w:color w:val="FF0000"/>
          <w:sz w:val="50"/>
          <w:szCs w:val="50"/>
        </w:rPr>
        <w:t>pcb</w:t>
      </w:r>
      <w:proofErr w:type="spellEnd"/>
      <w:r w:rsidR="006A5505">
        <w:rPr>
          <w:color w:val="FF0000"/>
          <w:sz w:val="50"/>
          <w:szCs w:val="50"/>
        </w:rPr>
        <w:t>)</w:t>
      </w:r>
    </w:p>
    <w:p w14:paraId="37A1F6E0" w14:textId="552C8DED" w:rsidR="003030C6" w:rsidRDefault="003030C6">
      <w:pPr>
        <w:rPr>
          <w:noProof/>
          <w:color w:val="FF0000"/>
        </w:rPr>
      </w:pPr>
      <w:r>
        <w:rPr>
          <w:noProof/>
          <w:color w:val="FF0000"/>
        </w:rPr>
        <w:drawing>
          <wp:inline distT="0" distB="0" distL="0" distR="0" wp14:anchorId="6A5F9BFF" wp14:editId="19F772D5">
            <wp:extent cx="6267450" cy="54483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3"/>
                    <a:stretch>
                      <a:fillRect/>
                    </a:stretch>
                  </pic:blipFill>
                  <pic:spPr>
                    <a:xfrm>
                      <a:off x="0" y="0"/>
                      <a:ext cx="6267450" cy="5448300"/>
                    </a:xfrm>
                    <a:prstGeom prst="rect">
                      <a:avLst/>
                    </a:prstGeom>
                  </pic:spPr>
                </pic:pic>
              </a:graphicData>
            </a:graphic>
          </wp:inline>
        </w:drawing>
      </w:r>
    </w:p>
    <w:p w14:paraId="294D8EB2" w14:textId="1F681516" w:rsidR="006A5505" w:rsidRPr="006A5505" w:rsidRDefault="006A5505" w:rsidP="006A5505"/>
    <w:p w14:paraId="7208D9C6" w14:textId="5AB2E709" w:rsidR="006A5505" w:rsidRDefault="006A5505" w:rsidP="006A5505"/>
    <w:p w14:paraId="1C56284D" w14:textId="77777777" w:rsidR="00B7088B" w:rsidRDefault="00B7088B" w:rsidP="006A5505">
      <w:pPr>
        <w:rPr>
          <w:color w:val="FF0000"/>
          <w:sz w:val="50"/>
          <w:szCs w:val="50"/>
        </w:rPr>
      </w:pPr>
    </w:p>
    <w:p w14:paraId="635EE858" w14:textId="6305D6A8" w:rsidR="006A5505" w:rsidRPr="006A5505" w:rsidRDefault="006A5505" w:rsidP="006A5505">
      <w:pPr>
        <w:rPr>
          <w:color w:val="FF0000"/>
          <w:sz w:val="50"/>
          <w:szCs w:val="50"/>
        </w:rPr>
      </w:pPr>
      <w:r w:rsidRPr="006A5505">
        <w:rPr>
          <w:color w:val="FF0000"/>
          <w:sz w:val="50"/>
          <w:szCs w:val="50"/>
        </w:rPr>
        <w:lastRenderedPageBreak/>
        <w:t xml:space="preserve">Top Layer </w:t>
      </w:r>
      <w:proofErr w:type="spellStart"/>
      <w:r w:rsidRPr="006A5505">
        <w:rPr>
          <w:color w:val="FF0000"/>
          <w:sz w:val="50"/>
          <w:szCs w:val="50"/>
        </w:rPr>
        <w:t>Pcb</w:t>
      </w:r>
      <w:proofErr w:type="spellEnd"/>
    </w:p>
    <w:p w14:paraId="62E03B2E" w14:textId="6E6BDC4F" w:rsidR="003030C6" w:rsidRPr="00B7088B" w:rsidRDefault="006A5505">
      <w:r>
        <w:rPr>
          <w:noProof/>
        </w:rPr>
        <w:drawing>
          <wp:inline distT="0" distB="0" distL="0" distR="0" wp14:anchorId="70494E2E" wp14:editId="4B7A7A39">
            <wp:extent cx="5486400" cy="4087495"/>
            <wp:effectExtent l="0" t="0" r="0" b="825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4"/>
                    <a:stretch>
                      <a:fillRect/>
                    </a:stretch>
                  </pic:blipFill>
                  <pic:spPr>
                    <a:xfrm>
                      <a:off x="0" y="0"/>
                      <a:ext cx="5486400" cy="4087495"/>
                    </a:xfrm>
                    <a:prstGeom prst="rect">
                      <a:avLst/>
                    </a:prstGeom>
                  </pic:spPr>
                </pic:pic>
              </a:graphicData>
            </a:graphic>
          </wp:inline>
        </w:drawing>
      </w:r>
      <w:r w:rsidR="00876005" w:rsidRPr="00876005">
        <w:rPr>
          <w:color w:val="FF0000"/>
          <w:sz w:val="50"/>
          <w:szCs w:val="50"/>
        </w:rPr>
        <w:t>2D view</w:t>
      </w:r>
    </w:p>
    <w:p w14:paraId="17972CEA" w14:textId="50A95756" w:rsidR="003030C6" w:rsidRPr="006A5505" w:rsidRDefault="00B7088B">
      <w:r>
        <w:rPr>
          <w:noProof/>
        </w:rPr>
        <w:t xml:space="preserve"> </w:t>
      </w:r>
      <w:r w:rsidR="00876005">
        <w:rPr>
          <w:noProof/>
        </w:rPr>
        <w:drawing>
          <wp:inline distT="0" distB="0" distL="0" distR="0" wp14:anchorId="18814597" wp14:editId="21F38D0E">
            <wp:extent cx="5610225" cy="2762250"/>
            <wp:effectExtent l="0" t="0" r="952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15"/>
                    <a:stretch>
                      <a:fillRect/>
                    </a:stretch>
                  </pic:blipFill>
                  <pic:spPr>
                    <a:xfrm>
                      <a:off x="0" y="0"/>
                      <a:ext cx="5610225" cy="2762250"/>
                    </a:xfrm>
                    <a:prstGeom prst="rect">
                      <a:avLst/>
                    </a:prstGeom>
                  </pic:spPr>
                </pic:pic>
              </a:graphicData>
            </a:graphic>
          </wp:inline>
        </w:drawing>
      </w:r>
    </w:p>
    <w:p w14:paraId="442E2A89" w14:textId="77777777" w:rsidR="006A5505" w:rsidRDefault="006A5505">
      <w:pPr>
        <w:rPr>
          <w:sz w:val="50"/>
          <w:szCs w:val="50"/>
        </w:rPr>
      </w:pPr>
    </w:p>
    <w:p w14:paraId="14BCB47D" w14:textId="5059EB68" w:rsidR="006A5505" w:rsidRPr="00876005" w:rsidRDefault="00876005">
      <w:pPr>
        <w:rPr>
          <w:color w:val="FF0000"/>
          <w:sz w:val="50"/>
          <w:szCs w:val="50"/>
        </w:rPr>
      </w:pPr>
      <w:r w:rsidRPr="00876005">
        <w:rPr>
          <w:color w:val="FF0000"/>
          <w:sz w:val="50"/>
          <w:szCs w:val="50"/>
        </w:rPr>
        <w:t xml:space="preserve">3D </w:t>
      </w:r>
      <w:proofErr w:type="gramStart"/>
      <w:r w:rsidRPr="00876005">
        <w:rPr>
          <w:color w:val="FF0000"/>
          <w:sz w:val="50"/>
          <w:szCs w:val="50"/>
        </w:rPr>
        <w:t>view</w:t>
      </w:r>
      <w:r>
        <w:rPr>
          <w:color w:val="FF0000"/>
          <w:sz w:val="50"/>
          <w:szCs w:val="50"/>
        </w:rPr>
        <w:t>(</w:t>
      </w:r>
      <w:proofErr w:type="gramEnd"/>
      <w:r>
        <w:rPr>
          <w:color w:val="FF0000"/>
          <w:sz w:val="50"/>
          <w:szCs w:val="50"/>
        </w:rPr>
        <w:t>Top Side)</w:t>
      </w:r>
    </w:p>
    <w:p w14:paraId="71C8D180" w14:textId="612BD41F" w:rsidR="00876005" w:rsidRDefault="00876005">
      <w:pPr>
        <w:rPr>
          <w:sz w:val="50"/>
          <w:szCs w:val="50"/>
        </w:rPr>
      </w:pPr>
      <w:r>
        <w:rPr>
          <w:noProof/>
          <w:sz w:val="50"/>
          <w:szCs w:val="50"/>
        </w:rPr>
        <w:drawing>
          <wp:inline distT="0" distB="0" distL="0" distR="0" wp14:anchorId="6975911C" wp14:editId="6311B106">
            <wp:extent cx="5486400" cy="551243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16"/>
                    <a:stretch>
                      <a:fillRect/>
                    </a:stretch>
                  </pic:blipFill>
                  <pic:spPr>
                    <a:xfrm>
                      <a:off x="0" y="0"/>
                      <a:ext cx="5486400" cy="5512435"/>
                    </a:xfrm>
                    <a:prstGeom prst="rect">
                      <a:avLst/>
                    </a:prstGeom>
                  </pic:spPr>
                </pic:pic>
              </a:graphicData>
            </a:graphic>
          </wp:inline>
        </w:drawing>
      </w:r>
    </w:p>
    <w:p w14:paraId="051EE494" w14:textId="77777777" w:rsidR="00876005" w:rsidRDefault="00876005">
      <w:pPr>
        <w:rPr>
          <w:color w:val="FF0000"/>
          <w:sz w:val="50"/>
          <w:szCs w:val="50"/>
        </w:rPr>
      </w:pPr>
    </w:p>
    <w:p w14:paraId="15B106B2" w14:textId="77777777" w:rsidR="00876005" w:rsidRDefault="00876005">
      <w:pPr>
        <w:rPr>
          <w:color w:val="FF0000"/>
          <w:sz w:val="50"/>
          <w:szCs w:val="50"/>
        </w:rPr>
      </w:pPr>
    </w:p>
    <w:p w14:paraId="05C0B919" w14:textId="77777777" w:rsidR="00876005" w:rsidRDefault="00876005">
      <w:pPr>
        <w:rPr>
          <w:color w:val="FF0000"/>
          <w:sz w:val="50"/>
          <w:szCs w:val="50"/>
        </w:rPr>
      </w:pPr>
    </w:p>
    <w:p w14:paraId="41781EA9" w14:textId="435A9987" w:rsidR="00876005" w:rsidRPr="00876005" w:rsidRDefault="00876005">
      <w:pPr>
        <w:rPr>
          <w:color w:val="FF0000"/>
          <w:sz w:val="50"/>
          <w:szCs w:val="50"/>
        </w:rPr>
      </w:pPr>
      <w:r w:rsidRPr="00876005">
        <w:rPr>
          <w:color w:val="FF0000"/>
          <w:sz w:val="50"/>
          <w:szCs w:val="50"/>
        </w:rPr>
        <w:t>Bottom Side 3D view</w:t>
      </w:r>
    </w:p>
    <w:p w14:paraId="1C53BCBC" w14:textId="64CCAAAF" w:rsidR="00876005" w:rsidRDefault="00876005">
      <w:pPr>
        <w:rPr>
          <w:sz w:val="50"/>
          <w:szCs w:val="50"/>
        </w:rPr>
      </w:pPr>
      <w:r>
        <w:rPr>
          <w:noProof/>
          <w:sz w:val="50"/>
          <w:szCs w:val="50"/>
        </w:rPr>
        <w:drawing>
          <wp:inline distT="0" distB="0" distL="0" distR="0" wp14:anchorId="1ABCF316" wp14:editId="5B0246F7">
            <wp:extent cx="5486400" cy="54864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17"/>
                    <a:stretch>
                      <a:fillRect/>
                    </a:stretch>
                  </pic:blipFill>
                  <pic:spPr>
                    <a:xfrm>
                      <a:off x="0" y="0"/>
                      <a:ext cx="5486400" cy="5486400"/>
                    </a:xfrm>
                    <a:prstGeom prst="rect">
                      <a:avLst/>
                    </a:prstGeom>
                  </pic:spPr>
                </pic:pic>
              </a:graphicData>
            </a:graphic>
          </wp:inline>
        </w:drawing>
      </w:r>
    </w:p>
    <w:p w14:paraId="32F9C120" w14:textId="606A8274" w:rsidR="00876005" w:rsidRDefault="005E5784">
      <w:pPr>
        <w:rPr>
          <w:sz w:val="50"/>
          <w:szCs w:val="50"/>
        </w:rPr>
      </w:pPr>
      <w:r>
        <w:rPr>
          <w:noProof/>
          <w:sz w:val="50"/>
          <w:szCs w:val="50"/>
        </w:rPr>
        <w:lastRenderedPageBreak/>
        <w:drawing>
          <wp:inline distT="0" distB="0" distL="0" distR="0" wp14:anchorId="711B8530" wp14:editId="6A5FC68D">
            <wp:extent cx="6400800" cy="82296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18"/>
                    <a:stretch>
                      <a:fillRect/>
                    </a:stretch>
                  </pic:blipFill>
                  <pic:spPr>
                    <a:xfrm>
                      <a:off x="0" y="0"/>
                      <a:ext cx="6400800" cy="8229600"/>
                    </a:xfrm>
                    <a:prstGeom prst="rect">
                      <a:avLst/>
                    </a:prstGeom>
                  </pic:spPr>
                </pic:pic>
              </a:graphicData>
            </a:graphic>
          </wp:inline>
        </w:drawing>
      </w:r>
    </w:p>
    <w:p w14:paraId="460D9931" w14:textId="6CA37017" w:rsidR="002656A6" w:rsidRPr="002656A6" w:rsidRDefault="002656A6" w:rsidP="002656A6">
      <w:pPr>
        <w:rPr>
          <w:sz w:val="50"/>
          <w:szCs w:val="50"/>
        </w:rPr>
      </w:pPr>
      <w:r w:rsidRPr="002656A6">
        <w:rPr>
          <w:sz w:val="50"/>
          <w:szCs w:val="50"/>
        </w:rPr>
        <w:lastRenderedPageBreak/>
        <w:t>Statistical Performance Metrics</w:t>
      </w:r>
    </w:p>
    <w:p w14:paraId="0EE18329" w14:textId="567C0992" w:rsidR="002656A6" w:rsidRPr="002656A6" w:rsidRDefault="002656A6" w:rsidP="002656A6">
      <w:pPr>
        <w:rPr>
          <w:sz w:val="30"/>
          <w:szCs w:val="30"/>
        </w:rPr>
      </w:pPr>
      <w:r w:rsidRPr="002656A6">
        <w:rPr>
          <w:sz w:val="30"/>
          <w:szCs w:val="30"/>
        </w:rPr>
        <w:t>Performance Results</w:t>
      </w:r>
    </w:p>
    <w:p w14:paraId="7C718492" w14:textId="77777777" w:rsidR="002656A6" w:rsidRDefault="002656A6" w:rsidP="002656A6">
      <w:r>
        <w:t>Normal Traffic: 94% success, 45s wait, 85 cars/min</w:t>
      </w:r>
    </w:p>
    <w:p w14:paraId="29F7DC96" w14:textId="77777777" w:rsidR="002656A6" w:rsidRDefault="002656A6" w:rsidP="002656A6">
      <w:r>
        <w:t>Heavy Traffic: 87% success, 68s wait, 72 cars/min</w:t>
      </w:r>
    </w:p>
    <w:p w14:paraId="24D63099" w14:textId="77777777" w:rsidR="002656A6" w:rsidRDefault="002656A6" w:rsidP="002656A6">
      <w:r>
        <w:t>Light Traffic: 98% success, 22s wait, 40 cars/min</w:t>
      </w:r>
    </w:p>
    <w:p w14:paraId="2233F393" w14:textId="6F880844" w:rsidR="002656A6" w:rsidRDefault="002656A6" w:rsidP="002656A6">
      <w:r>
        <w:t>Emergency: 100% success, 12s wait, 20 cars/min</w:t>
      </w:r>
    </w:p>
    <w:p w14:paraId="24505B9B" w14:textId="50B21DED" w:rsidR="002656A6" w:rsidRPr="002656A6" w:rsidRDefault="002656A6" w:rsidP="002656A6">
      <w:pPr>
        <w:rPr>
          <w:sz w:val="30"/>
          <w:szCs w:val="30"/>
        </w:rPr>
      </w:pPr>
      <w:r w:rsidRPr="002656A6">
        <w:rPr>
          <w:sz w:val="30"/>
          <w:szCs w:val="30"/>
        </w:rPr>
        <w:t>Problems &amp; Solutions</w:t>
      </w:r>
    </w:p>
    <w:p w14:paraId="39D70D58" w14:textId="77777777" w:rsidR="002656A6" w:rsidRDefault="002656A6" w:rsidP="002656A6">
      <w:r>
        <w:t>Sensors: Add backup sensors</w:t>
      </w:r>
    </w:p>
    <w:p w14:paraId="0A27C01D" w14:textId="77777777" w:rsidR="002656A6" w:rsidRDefault="002656A6" w:rsidP="002656A6">
      <w:r>
        <w:t>Power: Save data during outages</w:t>
      </w:r>
    </w:p>
    <w:p w14:paraId="0B697057" w14:textId="2798D973" w:rsidR="002656A6" w:rsidRDefault="002656A6" w:rsidP="002656A6">
      <w:r>
        <w:t>Connection: Work independently if needed</w:t>
      </w:r>
    </w:p>
    <w:p w14:paraId="24ED5969" w14:textId="5C32E570" w:rsidR="002656A6" w:rsidRPr="002656A6" w:rsidRDefault="002656A6" w:rsidP="002656A6">
      <w:pPr>
        <w:rPr>
          <w:sz w:val="30"/>
          <w:szCs w:val="30"/>
        </w:rPr>
      </w:pPr>
      <w:r w:rsidRPr="002656A6">
        <w:rPr>
          <w:sz w:val="30"/>
          <w:szCs w:val="30"/>
        </w:rPr>
        <w:t>Improvements</w:t>
      </w:r>
    </w:p>
    <w:p w14:paraId="408BEA03" w14:textId="77777777" w:rsidR="002656A6" w:rsidRDefault="002656A6" w:rsidP="002656A6">
      <w:r>
        <w:t>Quick: Faster light changes, adjust timing, self-calibrating sensors</w:t>
      </w:r>
    </w:p>
    <w:p w14:paraId="529D38E6" w14:textId="77777777" w:rsidR="002656A6" w:rsidRDefault="002656A6" w:rsidP="002656A6">
      <w:r>
        <w:t>Medium: Better car counting, weather adaptation, learn busy times</w:t>
      </w:r>
    </w:p>
    <w:p w14:paraId="3B519FE3" w14:textId="2DDAC980" w:rsidR="002656A6" w:rsidRDefault="002656A6" w:rsidP="002656A6">
      <w:r>
        <w:t>Advanced: AI traffic prediction, car communication</w:t>
      </w:r>
    </w:p>
    <w:p w14:paraId="658F0A63" w14:textId="3D70FA3C" w:rsidR="002656A6" w:rsidRPr="002656A6" w:rsidRDefault="002656A6" w:rsidP="002656A6">
      <w:pPr>
        <w:rPr>
          <w:sz w:val="30"/>
          <w:szCs w:val="30"/>
        </w:rPr>
      </w:pPr>
      <w:r w:rsidRPr="002656A6">
        <w:rPr>
          <w:sz w:val="30"/>
          <w:szCs w:val="30"/>
        </w:rPr>
        <w:t>Summary</w:t>
      </w:r>
    </w:p>
    <w:p w14:paraId="3B8E62BD" w14:textId="77777777" w:rsidR="002656A6" w:rsidRDefault="002656A6" w:rsidP="002656A6">
      <w:r>
        <w:t>Works well (87-98% success).</w:t>
      </w:r>
    </w:p>
    <w:p w14:paraId="606EC047" w14:textId="77777777" w:rsidR="002656A6" w:rsidRDefault="002656A6" w:rsidP="002656A6">
      <w:r>
        <w:t>Can reduce wait times by 30% and help emergency vehicles 75% faster.</w:t>
      </w:r>
    </w:p>
    <w:p w14:paraId="39899EBF" w14:textId="323C9542" w:rsidR="00876005" w:rsidRPr="002656A6" w:rsidRDefault="002656A6">
      <w:r>
        <w:t>Ready for smart cities with small upgrades.</w:t>
      </w:r>
    </w:p>
    <w:p w14:paraId="257F9299" w14:textId="6BDE3834" w:rsidR="002656A6" w:rsidRPr="00A71D74" w:rsidRDefault="00A71D74">
      <w:pPr>
        <w:rPr>
          <w:sz w:val="50"/>
          <w:szCs w:val="50"/>
        </w:rPr>
      </w:pPr>
      <w:r w:rsidRPr="00A71D74">
        <w:rPr>
          <w:sz w:val="50"/>
          <w:szCs w:val="50"/>
        </w:rPr>
        <w:t>Criteria 5</w:t>
      </w:r>
    </w:p>
    <w:p w14:paraId="361FC23F" w14:textId="49AFC035" w:rsidR="00A71D74" w:rsidRPr="00A71D74" w:rsidRDefault="00A71D74" w:rsidP="00A71D74">
      <w:pPr>
        <w:rPr>
          <w:sz w:val="34"/>
          <w:szCs w:val="34"/>
        </w:rPr>
      </w:pPr>
      <w:r w:rsidRPr="0081738D">
        <w:rPr>
          <w:sz w:val="34"/>
          <w:szCs w:val="34"/>
        </w:rPr>
        <w:t>1. System Overview</w:t>
      </w:r>
    </w:p>
    <w:p w14:paraId="6D5348AD" w14:textId="766D8159" w:rsidR="00A71D74" w:rsidRDefault="00A71D74" w:rsidP="00A71D74">
      <w:r>
        <w:t>Automated Traffic Control System using Arduino that automatically switches between X and Y directions based on IR sensor vehicle counts.</w:t>
      </w:r>
    </w:p>
    <w:p w14:paraId="2F17FEDF" w14:textId="77777777" w:rsidR="00A71D74" w:rsidRDefault="00A71D74" w:rsidP="00A71D74">
      <w:r>
        <w:t>2. Components Used</w:t>
      </w:r>
    </w:p>
    <w:p w14:paraId="46998BC0" w14:textId="77777777" w:rsidR="00A71D74" w:rsidRDefault="00A71D74" w:rsidP="00A71D74"/>
    <w:p w14:paraId="0B931D52" w14:textId="77777777" w:rsidR="00A71D74" w:rsidRDefault="00A71D74" w:rsidP="00A71D74">
      <w:r>
        <w:lastRenderedPageBreak/>
        <w:t>Arduino Uno - Main controller</w:t>
      </w:r>
    </w:p>
    <w:p w14:paraId="25D87ABA" w14:textId="77777777" w:rsidR="00A71D74" w:rsidRDefault="00A71D74" w:rsidP="00A71D74">
      <w:r>
        <w:t>IR Sensors (4) - A0, A1, A2, A3 for vehicle detection</w:t>
      </w:r>
    </w:p>
    <w:p w14:paraId="7CE9044A" w14:textId="77777777" w:rsidR="00A71D74" w:rsidRDefault="00A71D74" w:rsidP="00A71D74">
      <w:r>
        <w:t>LEDs - For traffic light simulation</w:t>
      </w:r>
    </w:p>
    <w:p w14:paraId="1256791B" w14:textId="77777777" w:rsidR="00A71D74" w:rsidRDefault="00A71D74" w:rsidP="00A71D74">
      <w:r>
        <w:t>Buttons (2) - A4 (X), A5 (Y) for manual control</w:t>
      </w:r>
    </w:p>
    <w:p w14:paraId="1A70BBC8" w14:textId="77777777" w:rsidR="00A71D74" w:rsidRDefault="00A71D74" w:rsidP="00A71D74">
      <w:r>
        <w:t>Wires &amp; Breadboard - For connections</w:t>
      </w:r>
    </w:p>
    <w:p w14:paraId="50645C42" w14:textId="62083A34" w:rsidR="00A71D74" w:rsidRDefault="00A71D74" w:rsidP="00A71D74">
      <w:r>
        <w:t>3. Pin Connections</w:t>
      </w:r>
    </w:p>
    <w:p w14:paraId="2B57DE11" w14:textId="70ADB4EE" w:rsidR="00A71D74" w:rsidRDefault="00A71D74" w:rsidP="00A71D74">
      <w:r>
        <w:t>A Side (X Direction)</w:t>
      </w:r>
    </w:p>
    <w:p w14:paraId="64EF051F" w14:textId="77777777" w:rsidR="00A71D74" w:rsidRDefault="00A71D74" w:rsidP="00A71D74">
      <w:proofErr w:type="gramStart"/>
      <w:r>
        <w:t>4 bit</w:t>
      </w:r>
      <w:proofErr w:type="gramEnd"/>
      <w:r>
        <w:t xml:space="preserve"> BCD to 7 segment Display: Pins 4,5,6,7</w:t>
      </w:r>
    </w:p>
    <w:p w14:paraId="40A45306" w14:textId="77777777" w:rsidR="00A71D74" w:rsidRDefault="00A71D74" w:rsidP="00A71D74">
      <w:r>
        <w:t>R Y B led: Pins 13,12,11</w:t>
      </w:r>
    </w:p>
    <w:p w14:paraId="781AC505" w14:textId="5302F8B5" w:rsidR="00A71D74" w:rsidRDefault="00A71D74" w:rsidP="00A71D74">
      <w:r>
        <w:t>B Side (Y Direction)</w:t>
      </w:r>
    </w:p>
    <w:p w14:paraId="36055404" w14:textId="77777777" w:rsidR="00A71D74" w:rsidRDefault="00A71D74" w:rsidP="00A71D74">
      <w:r>
        <w:t xml:space="preserve">4 bit BCD to 7 segment </w:t>
      </w:r>
      <w:proofErr w:type="gramStart"/>
      <w:r>
        <w:t>Display::</w:t>
      </w:r>
      <w:proofErr w:type="gramEnd"/>
      <w:r>
        <w:t xml:space="preserve"> Pins 0,1,2,3</w:t>
      </w:r>
    </w:p>
    <w:p w14:paraId="0574F965" w14:textId="77777777" w:rsidR="00A71D74" w:rsidRDefault="00A71D74" w:rsidP="00A71D74">
      <w:r>
        <w:t>R Y B led: Pins 8,9,10</w:t>
      </w:r>
    </w:p>
    <w:p w14:paraId="00E5AAB4" w14:textId="340C2779" w:rsidR="00A71D74" w:rsidRDefault="00A71D74" w:rsidP="00A71D74">
      <w:r>
        <w:t>Sensors &amp; Buttons</w:t>
      </w:r>
    </w:p>
    <w:p w14:paraId="05D26DD2" w14:textId="77777777" w:rsidR="00A71D74" w:rsidRDefault="00A71D74" w:rsidP="00A71D74">
      <w:r>
        <w:t>IR Sensors: A0, A1, A2, A3</w:t>
      </w:r>
    </w:p>
    <w:p w14:paraId="471F0BF1" w14:textId="74CBCE21" w:rsidR="00A71D74" w:rsidRPr="00A71D74" w:rsidRDefault="00A71D74" w:rsidP="00A71D74">
      <w:pPr>
        <w:rPr>
          <w:sz w:val="30"/>
          <w:szCs w:val="30"/>
        </w:rPr>
      </w:pPr>
      <w:r>
        <w:t>Buttons: A4 (X), A5 (Y)</w:t>
      </w:r>
    </w:p>
    <w:p w14:paraId="4F168D68" w14:textId="77777777" w:rsidR="002656A6" w:rsidRDefault="002656A6">
      <w:pPr>
        <w:rPr>
          <w:sz w:val="50"/>
          <w:szCs w:val="50"/>
        </w:rPr>
      </w:pPr>
    </w:p>
    <w:p w14:paraId="0949D2EE" w14:textId="51532020" w:rsidR="002656A6" w:rsidRDefault="002656A6">
      <w:pPr>
        <w:rPr>
          <w:sz w:val="50"/>
          <w:szCs w:val="50"/>
        </w:rPr>
      </w:pPr>
    </w:p>
    <w:p w14:paraId="7D045D4A" w14:textId="2B7BCEC7" w:rsidR="00A71D74" w:rsidRDefault="00A71D74">
      <w:pPr>
        <w:rPr>
          <w:sz w:val="50"/>
          <w:szCs w:val="50"/>
        </w:rPr>
      </w:pPr>
    </w:p>
    <w:p w14:paraId="47B87B8A" w14:textId="0B682F68" w:rsidR="00A71D74" w:rsidRDefault="00A71D74">
      <w:pPr>
        <w:rPr>
          <w:sz w:val="50"/>
          <w:szCs w:val="50"/>
        </w:rPr>
      </w:pPr>
    </w:p>
    <w:p w14:paraId="36EF6D31" w14:textId="1A3CC46C" w:rsidR="00A71D74" w:rsidRDefault="00A71D74">
      <w:pPr>
        <w:rPr>
          <w:sz w:val="50"/>
          <w:szCs w:val="50"/>
        </w:rPr>
      </w:pPr>
    </w:p>
    <w:p w14:paraId="284831FC" w14:textId="77777777" w:rsidR="00A71D74" w:rsidRDefault="00A71D74">
      <w:pPr>
        <w:rPr>
          <w:sz w:val="50"/>
          <w:szCs w:val="50"/>
        </w:rPr>
      </w:pPr>
    </w:p>
    <w:p w14:paraId="200BBC33" w14:textId="5D1BA9B1" w:rsidR="00E118E7" w:rsidRDefault="003274D9">
      <w:pPr>
        <w:rPr>
          <w:sz w:val="50"/>
          <w:szCs w:val="50"/>
        </w:rPr>
      </w:pPr>
      <w:r>
        <w:rPr>
          <w:sz w:val="50"/>
          <w:szCs w:val="50"/>
        </w:rPr>
        <w:lastRenderedPageBreak/>
        <w:t>Arduino uno</w:t>
      </w:r>
    </w:p>
    <w:p w14:paraId="7D3FBDDA" w14:textId="77777777" w:rsidR="00E118E7" w:rsidRDefault="003274D9">
      <w:pPr>
        <w:rPr>
          <w:sz w:val="50"/>
          <w:szCs w:val="50"/>
        </w:rPr>
      </w:pPr>
      <w:r>
        <w:rPr>
          <w:noProof/>
          <w:sz w:val="50"/>
          <w:szCs w:val="50"/>
        </w:rPr>
        <w:drawing>
          <wp:inline distT="0" distB="0" distL="0" distR="0" wp14:anchorId="2ACBC2C9" wp14:editId="65FC6E49">
            <wp:extent cx="6543675" cy="3848735"/>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6543675" cy="3848735"/>
                    </a:xfrm>
                    <a:prstGeom prst="rect">
                      <a:avLst/>
                    </a:prstGeom>
                  </pic:spPr>
                </pic:pic>
              </a:graphicData>
            </a:graphic>
          </wp:inline>
        </w:drawing>
      </w:r>
    </w:p>
    <w:p w14:paraId="11633F6C" w14:textId="77777777" w:rsidR="00E118E7" w:rsidRDefault="003274D9">
      <w:pPr>
        <w:rPr>
          <w:sz w:val="50"/>
          <w:szCs w:val="50"/>
        </w:rPr>
      </w:pPr>
      <w:r>
        <w:rPr>
          <w:sz w:val="50"/>
          <w:szCs w:val="50"/>
        </w:rPr>
        <w:t>Setup for the Arduino:</w:t>
      </w:r>
    </w:p>
    <w:p w14:paraId="7CC3C0C7" w14:textId="77777777" w:rsidR="006A75E9" w:rsidRDefault="006A75E9" w:rsidP="006A75E9">
      <w:r>
        <w:t>#</w:t>
      </w:r>
      <w:proofErr w:type="gramStart"/>
      <w:r>
        <w:t>define</w:t>
      </w:r>
      <w:proofErr w:type="gramEnd"/>
      <w:r>
        <w:t xml:space="preserve"> H HIGH</w:t>
      </w:r>
    </w:p>
    <w:p w14:paraId="0F770206" w14:textId="0D1B0D3F" w:rsidR="006A75E9" w:rsidRDefault="006A75E9" w:rsidP="006A75E9">
      <w:r>
        <w:t>#</w:t>
      </w:r>
      <w:proofErr w:type="gramStart"/>
      <w:r>
        <w:t>define</w:t>
      </w:r>
      <w:proofErr w:type="gramEnd"/>
      <w:r>
        <w:t xml:space="preserve"> L LOW</w:t>
      </w:r>
    </w:p>
    <w:p w14:paraId="639549C3" w14:textId="77777777" w:rsidR="006A75E9" w:rsidRDefault="006A75E9" w:rsidP="006A75E9">
      <w:r>
        <w:t>// A side pins</w:t>
      </w:r>
    </w:p>
    <w:p w14:paraId="713BB6C5" w14:textId="77777777" w:rsidR="006A75E9" w:rsidRDefault="006A75E9" w:rsidP="006A75E9">
      <w:r>
        <w:t xml:space="preserve">int </w:t>
      </w:r>
      <w:proofErr w:type="spellStart"/>
      <w:proofErr w:type="gramStart"/>
      <w:r>
        <w:t>aPins</w:t>
      </w:r>
      <w:proofErr w:type="spellEnd"/>
      <w:r>
        <w:t>[</w:t>
      </w:r>
      <w:proofErr w:type="gramEnd"/>
      <w:r>
        <w:t xml:space="preserve">] = {4, 5, 6, 7};       </w:t>
      </w:r>
    </w:p>
    <w:p w14:paraId="1ADFAA37" w14:textId="77777777" w:rsidR="006A75E9" w:rsidRDefault="006A75E9" w:rsidP="006A75E9">
      <w:r>
        <w:t xml:space="preserve">int </w:t>
      </w:r>
      <w:proofErr w:type="spellStart"/>
      <w:proofErr w:type="gramStart"/>
      <w:r>
        <w:t>aExtraPins</w:t>
      </w:r>
      <w:proofErr w:type="spellEnd"/>
      <w:r>
        <w:t>[</w:t>
      </w:r>
      <w:proofErr w:type="gramEnd"/>
      <w:r>
        <w:t xml:space="preserve">] = {13, 12, 11};  </w:t>
      </w:r>
    </w:p>
    <w:p w14:paraId="1191C332" w14:textId="77777777" w:rsidR="006A75E9" w:rsidRDefault="006A75E9" w:rsidP="006A75E9">
      <w:r>
        <w:t xml:space="preserve">int </w:t>
      </w:r>
      <w:proofErr w:type="spellStart"/>
      <w:proofErr w:type="gramStart"/>
      <w:r>
        <w:t>aStartX</w:t>
      </w:r>
      <w:proofErr w:type="spellEnd"/>
      <w:r>
        <w:t>[</w:t>
      </w:r>
      <w:proofErr w:type="gramEnd"/>
      <w:r>
        <w:t>] = {9, 5};</w:t>
      </w:r>
    </w:p>
    <w:p w14:paraId="1FFA0605" w14:textId="77777777" w:rsidR="006A75E9" w:rsidRDefault="006A75E9" w:rsidP="006A75E9">
      <w:r>
        <w:t xml:space="preserve">int </w:t>
      </w:r>
      <w:proofErr w:type="spellStart"/>
      <w:proofErr w:type="gramStart"/>
      <w:r>
        <w:t>aEndX</w:t>
      </w:r>
      <w:proofErr w:type="spellEnd"/>
      <w:r>
        <w:t>[</w:t>
      </w:r>
      <w:proofErr w:type="gramEnd"/>
      <w:r>
        <w:t xml:space="preserve">] = {0, 0};    </w:t>
      </w:r>
    </w:p>
    <w:p w14:paraId="55C5B1C6" w14:textId="77777777" w:rsidR="006A75E9" w:rsidRDefault="006A75E9" w:rsidP="006A75E9">
      <w:r>
        <w:t xml:space="preserve">int </w:t>
      </w:r>
      <w:proofErr w:type="spellStart"/>
      <w:proofErr w:type="gramStart"/>
      <w:r>
        <w:t>aStartY</w:t>
      </w:r>
      <w:proofErr w:type="spellEnd"/>
      <w:r>
        <w:t>[</w:t>
      </w:r>
      <w:proofErr w:type="gramEnd"/>
      <w:r>
        <w:t>] = {9, 5};</w:t>
      </w:r>
    </w:p>
    <w:p w14:paraId="288C8FB5" w14:textId="6756EEFB" w:rsidR="006A75E9" w:rsidRDefault="006A75E9" w:rsidP="006A75E9">
      <w:r>
        <w:t xml:space="preserve">int </w:t>
      </w:r>
      <w:proofErr w:type="spellStart"/>
      <w:proofErr w:type="gramStart"/>
      <w:r>
        <w:t>aEndY</w:t>
      </w:r>
      <w:proofErr w:type="spellEnd"/>
      <w:r>
        <w:t>[</w:t>
      </w:r>
      <w:proofErr w:type="gramEnd"/>
      <w:r>
        <w:t xml:space="preserve">] = {0, 0};    </w:t>
      </w:r>
    </w:p>
    <w:p w14:paraId="3371E6AD" w14:textId="77777777" w:rsidR="006A75E9" w:rsidRDefault="006A75E9" w:rsidP="006A75E9">
      <w:r>
        <w:t>// B side pins</w:t>
      </w:r>
    </w:p>
    <w:p w14:paraId="33AB3F1C" w14:textId="77777777" w:rsidR="006A75E9" w:rsidRDefault="006A75E9" w:rsidP="006A75E9">
      <w:r>
        <w:lastRenderedPageBreak/>
        <w:t xml:space="preserve">int </w:t>
      </w:r>
      <w:proofErr w:type="spellStart"/>
      <w:proofErr w:type="gramStart"/>
      <w:r>
        <w:t>bPins</w:t>
      </w:r>
      <w:proofErr w:type="spellEnd"/>
      <w:r>
        <w:t>[</w:t>
      </w:r>
      <w:proofErr w:type="gramEnd"/>
      <w:r>
        <w:t xml:space="preserve">] = {0, 1, 2, 3};       </w:t>
      </w:r>
    </w:p>
    <w:p w14:paraId="4BA0DADB" w14:textId="77777777" w:rsidR="006A75E9" w:rsidRDefault="006A75E9" w:rsidP="006A75E9">
      <w:r>
        <w:t xml:space="preserve">int </w:t>
      </w:r>
      <w:proofErr w:type="spellStart"/>
      <w:proofErr w:type="gramStart"/>
      <w:r>
        <w:t>bExtraPins</w:t>
      </w:r>
      <w:proofErr w:type="spellEnd"/>
      <w:r>
        <w:t>[</w:t>
      </w:r>
      <w:proofErr w:type="gramEnd"/>
      <w:r>
        <w:t xml:space="preserve">] = {8, 9, 10};     </w:t>
      </w:r>
    </w:p>
    <w:p w14:paraId="74F8DA8C" w14:textId="77777777" w:rsidR="006A75E9" w:rsidRDefault="006A75E9" w:rsidP="006A75E9">
      <w:r>
        <w:t xml:space="preserve">int </w:t>
      </w:r>
      <w:proofErr w:type="spellStart"/>
      <w:proofErr w:type="gramStart"/>
      <w:r>
        <w:t>bStartX</w:t>
      </w:r>
      <w:proofErr w:type="spellEnd"/>
      <w:r>
        <w:t>[</w:t>
      </w:r>
      <w:proofErr w:type="gramEnd"/>
      <w:r>
        <w:t>] = {9, 5};</w:t>
      </w:r>
    </w:p>
    <w:p w14:paraId="09E528A5" w14:textId="77777777" w:rsidR="006A75E9" w:rsidRDefault="006A75E9" w:rsidP="006A75E9">
      <w:r>
        <w:t xml:space="preserve">int </w:t>
      </w:r>
      <w:proofErr w:type="spellStart"/>
      <w:proofErr w:type="gramStart"/>
      <w:r>
        <w:t>bEndX</w:t>
      </w:r>
      <w:proofErr w:type="spellEnd"/>
      <w:r>
        <w:t>[</w:t>
      </w:r>
      <w:proofErr w:type="gramEnd"/>
      <w:r>
        <w:t xml:space="preserve">] = {0, 0};    </w:t>
      </w:r>
    </w:p>
    <w:p w14:paraId="3754F81E" w14:textId="77777777" w:rsidR="006A75E9" w:rsidRDefault="006A75E9" w:rsidP="006A75E9">
      <w:r>
        <w:t xml:space="preserve">int </w:t>
      </w:r>
      <w:proofErr w:type="spellStart"/>
      <w:proofErr w:type="gramStart"/>
      <w:r>
        <w:t>bStartY</w:t>
      </w:r>
      <w:proofErr w:type="spellEnd"/>
      <w:r>
        <w:t>[</w:t>
      </w:r>
      <w:proofErr w:type="gramEnd"/>
      <w:r>
        <w:t>] = {9, 5};</w:t>
      </w:r>
    </w:p>
    <w:p w14:paraId="347520F3" w14:textId="4118969D" w:rsidR="006A75E9" w:rsidRDefault="006A75E9" w:rsidP="006A75E9">
      <w:r>
        <w:t xml:space="preserve">int </w:t>
      </w:r>
      <w:proofErr w:type="spellStart"/>
      <w:proofErr w:type="gramStart"/>
      <w:r>
        <w:t>bEndY</w:t>
      </w:r>
      <w:proofErr w:type="spellEnd"/>
      <w:r>
        <w:t>[</w:t>
      </w:r>
      <w:proofErr w:type="gramEnd"/>
      <w:r>
        <w:t xml:space="preserve">] = {0, 0};    </w:t>
      </w:r>
    </w:p>
    <w:p w14:paraId="0C7DE5FE" w14:textId="77777777" w:rsidR="006A75E9" w:rsidRDefault="006A75E9" w:rsidP="006A75E9">
      <w:r>
        <w:t>// Button pins</w:t>
      </w:r>
    </w:p>
    <w:p w14:paraId="54ED0156" w14:textId="77777777" w:rsidR="006A75E9" w:rsidRDefault="006A75E9" w:rsidP="006A75E9">
      <w:r>
        <w:t xml:space="preserve">int </w:t>
      </w:r>
      <w:proofErr w:type="spellStart"/>
      <w:r>
        <w:t>buttonX</w:t>
      </w:r>
      <w:proofErr w:type="spellEnd"/>
      <w:r>
        <w:t xml:space="preserve"> = A4;</w:t>
      </w:r>
    </w:p>
    <w:p w14:paraId="2E07F542" w14:textId="284D85F3" w:rsidR="006A75E9" w:rsidRDefault="006A75E9" w:rsidP="006A75E9">
      <w:r>
        <w:t xml:space="preserve">int </w:t>
      </w:r>
      <w:proofErr w:type="spellStart"/>
      <w:r>
        <w:t>buttonY</w:t>
      </w:r>
      <w:proofErr w:type="spellEnd"/>
      <w:r>
        <w:t xml:space="preserve"> = A5;</w:t>
      </w:r>
    </w:p>
    <w:p w14:paraId="0258A56B" w14:textId="77777777" w:rsidR="006A75E9" w:rsidRDefault="006A75E9" w:rsidP="006A75E9">
      <w:r>
        <w:t>// IR Sensor pins</w:t>
      </w:r>
    </w:p>
    <w:p w14:paraId="1DCEB571" w14:textId="77777777" w:rsidR="006A75E9" w:rsidRDefault="006A75E9" w:rsidP="006A75E9">
      <w:r>
        <w:t xml:space="preserve">int </w:t>
      </w:r>
      <w:proofErr w:type="spellStart"/>
      <w:proofErr w:type="gramStart"/>
      <w:r>
        <w:t>irPins</w:t>
      </w:r>
      <w:proofErr w:type="spellEnd"/>
      <w:r>
        <w:t>[</w:t>
      </w:r>
      <w:proofErr w:type="gramEnd"/>
      <w:r>
        <w:t>] = {A0, A1, A2, A3};</w:t>
      </w:r>
    </w:p>
    <w:p w14:paraId="1E13730B" w14:textId="77777777" w:rsidR="006A75E9" w:rsidRDefault="006A75E9" w:rsidP="006A75E9">
      <w:r>
        <w:t xml:space="preserve">int </w:t>
      </w:r>
      <w:proofErr w:type="spellStart"/>
      <w:proofErr w:type="gramStart"/>
      <w:r>
        <w:t>vehicleCount</w:t>
      </w:r>
      <w:proofErr w:type="spellEnd"/>
      <w:r>
        <w:t>[</w:t>
      </w:r>
      <w:proofErr w:type="gramEnd"/>
      <w:r>
        <w:t>] = {0, 0, 0, 0};</w:t>
      </w:r>
    </w:p>
    <w:p w14:paraId="6B311FF2" w14:textId="77777777" w:rsidR="006A75E9" w:rsidRDefault="006A75E9" w:rsidP="006A75E9">
      <w:r>
        <w:t xml:space="preserve">int </w:t>
      </w:r>
      <w:proofErr w:type="spellStart"/>
      <w:proofErr w:type="gramStart"/>
      <w:r>
        <w:t>totalVehicleCount</w:t>
      </w:r>
      <w:proofErr w:type="spellEnd"/>
      <w:r>
        <w:t>[</w:t>
      </w:r>
      <w:proofErr w:type="gramEnd"/>
      <w:r>
        <w:t>] = {0, 0, 0, 0};</w:t>
      </w:r>
    </w:p>
    <w:p w14:paraId="56A37488" w14:textId="77777777" w:rsidR="006A75E9" w:rsidRDefault="006A75E9" w:rsidP="006A75E9">
      <w:r>
        <w:t xml:space="preserve">bool </w:t>
      </w:r>
      <w:proofErr w:type="spellStart"/>
      <w:proofErr w:type="gramStart"/>
      <w:r>
        <w:t>lastIRState</w:t>
      </w:r>
      <w:proofErr w:type="spellEnd"/>
      <w:r>
        <w:t>[</w:t>
      </w:r>
      <w:proofErr w:type="gramEnd"/>
      <w:r>
        <w:t>] = {false, false, false, false};</w:t>
      </w:r>
    </w:p>
    <w:p w14:paraId="2829146B" w14:textId="710D5A49" w:rsidR="006A75E9" w:rsidRDefault="006A75E9" w:rsidP="006A75E9">
      <w:r>
        <w:t xml:space="preserve">int </w:t>
      </w:r>
      <w:proofErr w:type="spellStart"/>
      <w:r>
        <w:t>irThreshold</w:t>
      </w:r>
      <w:proofErr w:type="spellEnd"/>
      <w:r>
        <w:t xml:space="preserve"> = 500;</w:t>
      </w:r>
    </w:p>
    <w:p w14:paraId="4B0106CA" w14:textId="77777777" w:rsidR="006A75E9" w:rsidRDefault="006A75E9" w:rsidP="006A75E9">
      <w:r>
        <w:t xml:space="preserve">bool </w:t>
      </w:r>
      <w:proofErr w:type="spellStart"/>
      <w:r>
        <w:t>xActive</w:t>
      </w:r>
      <w:proofErr w:type="spellEnd"/>
      <w:r>
        <w:t xml:space="preserve"> = true;</w:t>
      </w:r>
    </w:p>
    <w:p w14:paraId="016E5CE3" w14:textId="77777777" w:rsidR="006A75E9" w:rsidRDefault="006A75E9" w:rsidP="006A75E9">
      <w:r>
        <w:t xml:space="preserve">bool </w:t>
      </w:r>
      <w:proofErr w:type="spellStart"/>
      <w:r>
        <w:t>previousXActive</w:t>
      </w:r>
      <w:proofErr w:type="spellEnd"/>
      <w:r>
        <w:t xml:space="preserve"> = true;</w:t>
      </w:r>
    </w:p>
    <w:p w14:paraId="01EE1A5B" w14:textId="77777777" w:rsidR="006A75E9" w:rsidRDefault="006A75E9" w:rsidP="006A75E9">
      <w:r>
        <w:t xml:space="preserve">unsigned long </w:t>
      </w:r>
      <w:proofErr w:type="spellStart"/>
      <w:r>
        <w:t>lastButtonCheck</w:t>
      </w:r>
      <w:proofErr w:type="spellEnd"/>
      <w:r>
        <w:t xml:space="preserve"> = 0;</w:t>
      </w:r>
    </w:p>
    <w:p w14:paraId="0CF1CB98" w14:textId="7E287494" w:rsidR="006A75E9" w:rsidRDefault="006A75E9" w:rsidP="006A75E9">
      <w:r>
        <w:t xml:space="preserve">const unsigned long </w:t>
      </w:r>
      <w:proofErr w:type="spellStart"/>
      <w:r>
        <w:t>buttonCheckInterval</w:t>
      </w:r>
      <w:proofErr w:type="spellEnd"/>
      <w:r>
        <w:t xml:space="preserve"> = 100;</w:t>
      </w:r>
    </w:p>
    <w:p w14:paraId="331C4280" w14:textId="77777777" w:rsidR="006A75E9" w:rsidRDefault="006A75E9" w:rsidP="006A75E9">
      <w:r>
        <w:t xml:space="preserve">void </w:t>
      </w:r>
      <w:proofErr w:type="gramStart"/>
      <w:r>
        <w:t>setup(</w:t>
      </w:r>
      <w:proofErr w:type="gramEnd"/>
      <w:r>
        <w:t>) {</w:t>
      </w:r>
    </w:p>
    <w:p w14:paraId="70B5DDC8" w14:textId="010A2B36" w:rsidR="006A75E9" w:rsidRDefault="006A75E9" w:rsidP="006A75E9">
      <w:r>
        <w:t xml:space="preserve">  </w:t>
      </w:r>
      <w:proofErr w:type="spellStart"/>
      <w:r>
        <w:t>Serial.begin</w:t>
      </w:r>
      <w:proofErr w:type="spellEnd"/>
      <w:r>
        <w:t>(9600);</w:t>
      </w:r>
    </w:p>
    <w:p w14:paraId="0C0A3BF1" w14:textId="77777777" w:rsidR="006A75E9" w:rsidRDefault="006A75E9" w:rsidP="006A75E9">
      <w:r>
        <w:t xml:space="preserve">  for (int </w:t>
      </w:r>
      <w:proofErr w:type="spellStart"/>
      <w:r>
        <w:t>i</w:t>
      </w:r>
      <w:proofErr w:type="spellEnd"/>
      <w:r>
        <w:t xml:space="preserve"> = 0; </w:t>
      </w:r>
      <w:proofErr w:type="spellStart"/>
      <w:r>
        <w:t>i</w:t>
      </w:r>
      <w:proofErr w:type="spellEnd"/>
      <w:r>
        <w:t xml:space="preserve"> &lt; 4; </w:t>
      </w:r>
      <w:proofErr w:type="spellStart"/>
      <w:r>
        <w:t>i</w:t>
      </w:r>
      <w:proofErr w:type="spellEnd"/>
      <w:r>
        <w:t xml:space="preserve">++) </w:t>
      </w:r>
      <w:proofErr w:type="spellStart"/>
      <w:r>
        <w:t>pinMode</w:t>
      </w:r>
      <w:proofErr w:type="spellEnd"/>
      <w:r>
        <w:t>(</w:t>
      </w:r>
      <w:proofErr w:type="spellStart"/>
      <w:r>
        <w:t>aPins</w:t>
      </w:r>
      <w:proofErr w:type="spellEnd"/>
      <w:r>
        <w:t>[</w:t>
      </w:r>
      <w:proofErr w:type="spellStart"/>
      <w:r>
        <w:t>i</w:t>
      </w:r>
      <w:proofErr w:type="spellEnd"/>
      <w:r>
        <w:t>], OUTPUT);</w:t>
      </w:r>
    </w:p>
    <w:p w14:paraId="7FAA50CF" w14:textId="77777777" w:rsidR="006A75E9" w:rsidRDefault="006A75E9" w:rsidP="006A75E9">
      <w:r>
        <w:t xml:space="preserve">  for (int </w:t>
      </w:r>
      <w:proofErr w:type="spellStart"/>
      <w:r>
        <w:t>i</w:t>
      </w:r>
      <w:proofErr w:type="spellEnd"/>
      <w:r>
        <w:t xml:space="preserve"> = 0; </w:t>
      </w:r>
      <w:proofErr w:type="spellStart"/>
      <w:r>
        <w:t>i</w:t>
      </w:r>
      <w:proofErr w:type="spellEnd"/>
      <w:r>
        <w:t xml:space="preserve"> &lt; 3; </w:t>
      </w:r>
      <w:proofErr w:type="spellStart"/>
      <w:r>
        <w:t>i</w:t>
      </w:r>
      <w:proofErr w:type="spellEnd"/>
      <w:r>
        <w:t xml:space="preserve">++) </w:t>
      </w:r>
      <w:proofErr w:type="spellStart"/>
      <w:r>
        <w:t>pinMode</w:t>
      </w:r>
      <w:proofErr w:type="spellEnd"/>
      <w:r>
        <w:t>(</w:t>
      </w:r>
      <w:proofErr w:type="spellStart"/>
      <w:r>
        <w:t>aExtraPins</w:t>
      </w:r>
      <w:proofErr w:type="spellEnd"/>
      <w:r>
        <w:t>[</w:t>
      </w:r>
      <w:proofErr w:type="spellStart"/>
      <w:r>
        <w:t>i</w:t>
      </w:r>
      <w:proofErr w:type="spellEnd"/>
      <w:r>
        <w:t>], OUTPUT);</w:t>
      </w:r>
    </w:p>
    <w:p w14:paraId="43EB013F" w14:textId="77777777" w:rsidR="006A75E9" w:rsidRDefault="006A75E9" w:rsidP="006A75E9">
      <w:r>
        <w:t xml:space="preserve">  for (int </w:t>
      </w:r>
      <w:proofErr w:type="spellStart"/>
      <w:r>
        <w:t>i</w:t>
      </w:r>
      <w:proofErr w:type="spellEnd"/>
      <w:r>
        <w:t xml:space="preserve"> = 0; </w:t>
      </w:r>
      <w:proofErr w:type="spellStart"/>
      <w:r>
        <w:t>i</w:t>
      </w:r>
      <w:proofErr w:type="spellEnd"/>
      <w:r>
        <w:t xml:space="preserve"> &lt; 4; </w:t>
      </w:r>
      <w:proofErr w:type="spellStart"/>
      <w:r>
        <w:t>i</w:t>
      </w:r>
      <w:proofErr w:type="spellEnd"/>
      <w:r>
        <w:t xml:space="preserve">++) </w:t>
      </w:r>
      <w:proofErr w:type="spellStart"/>
      <w:r>
        <w:t>pinMode</w:t>
      </w:r>
      <w:proofErr w:type="spellEnd"/>
      <w:r>
        <w:t>(</w:t>
      </w:r>
      <w:proofErr w:type="spellStart"/>
      <w:r>
        <w:t>bPins</w:t>
      </w:r>
      <w:proofErr w:type="spellEnd"/>
      <w:r>
        <w:t>[</w:t>
      </w:r>
      <w:proofErr w:type="spellStart"/>
      <w:r>
        <w:t>i</w:t>
      </w:r>
      <w:proofErr w:type="spellEnd"/>
      <w:r>
        <w:t>], OUTPUT);</w:t>
      </w:r>
    </w:p>
    <w:p w14:paraId="5316E0E6" w14:textId="079B112A" w:rsidR="006A75E9" w:rsidRDefault="006A75E9" w:rsidP="006A75E9">
      <w:r>
        <w:t xml:space="preserve">  for (int </w:t>
      </w:r>
      <w:proofErr w:type="spellStart"/>
      <w:r>
        <w:t>i</w:t>
      </w:r>
      <w:proofErr w:type="spellEnd"/>
      <w:r>
        <w:t xml:space="preserve"> = 0; </w:t>
      </w:r>
      <w:proofErr w:type="spellStart"/>
      <w:r>
        <w:t>i</w:t>
      </w:r>
      <w:proofErr w:type="spellEnd"/>
      <w:r>
        <w:t xml:space="preserve"> &lt; 3; </w:t>
      </w:r>
      <w:proofErr w:type="spellStart"/>
      <w:r>
        <w:t>i</w:t>
      </w:r>
      <w:proofErr w:type="spellEnd"/>
      <w:r>
        <w:t xml:space="preserve">++) </w:t>
      </w:r>
      <w:proofErr w:type="spellStart"/>
      <w:r>
        <w:t>pinMode</w:t>
      </w:r>
      <w:proofErr w:type="spellEnd"/>
      <w:r>
        <w:t>(</w:t>
      </w:r>
      <w:proofErr w:type="spellStart"/>
      <w:r>
        <w:t>bExtraPins</w:t>
      </w:r>
      <w:proofErr w:type="spellEnd"/>
      <w:r>
        <w:t>[</w:t>
      </w:r>
      <w:proofErr w:type="spellStart"/>
      <w:r>
        <w:t>i</w:t>
      </w:r>
      <w:proofErr w:type="spellEnd"/>
      <w:r>
        <w:t>], OUTPUT);</w:t>
      </w:r>
    </w:p>
    <w:p w14:paraId="2FBEABDA" w14:textId="77777777" w:rsidR="006A75E9" w:rsidRDefault="006A75E9" w:rsidP="006A75E9">
      <w:r>
        <w:t xml:space="preserve">  </w:t>
      </w:r>
      <w:proofErr w:type="spellStart"/>
      <w:proofErr w:type="gramStart"/>
      <w:r>
        <w:t>pinMode</w:t>
      </w:r>
      <w:proofErr w:type="spellEnd"/>
      <w:r>
        <w:t>(</w:t>
      </w:r>
      <w:proofErr w:type="spellStart"/>
      <w:proofErr w:type="gramEnd"/>
      <w:r>
        <w:t>buttonX</w:t>
      </w:r>
      <w:proofErr w:type="spellEnd"/>
      <w:r>
        <w:t>, INPUT_PULLUP);</w:t>
      </w:r>
    </w:p>
    <w:p w14:paraId="0E85CA45" w14:textId="5DD3AD32" w:rsidR="006A75E9" w:rsidRDefault="006A75E9" w:rsidP="006A75E9">
      <w:r>
        <w:lastRenderedPageBreak/>
        <w:t xml:space="preserve">  </w:t>
      </w:r>
      <w:proofErr w:type="spellStart"/>
      <w:proofErr w:type="gramStart"/>
      <w:r>
        <w:t>pinMode</w:t>
      </w:r>
      <w:proofErr w:type="spellEnd"/>
      <w:r>
        <w:t>(</w:t>
      </w:r>
      <w:proofErr w:type="spellStart"/>
      <w:proofErr w:type="gramEnd"/>
      <w:r>
        <w:t>buttonY</w:t>
      </w:r>
      <w:proofErr w:type="spellEnd"/>
      <w:r>
        <w:t>, INPUT_PULLUP);</w:t>
      </w:r>
    </w:p>
    <w:p w14:paraId="3DAD6B92" w14:textId="77777777" w:rsidR="006A75E9" w:rsidRDefault="006A75E9" w:rsidP="006A75E9">
      <w:r>
        <w:t xml:space="preserve">  </w:t>
      </w:r>
      <w:proofErr w:type="spellStart"/>
      <w:r>
        <w:t>Serial.println</w:t>
      </w:r>
      <w:proofErr w:type="spellEnd"/>
      <w:r>
        <w:t>("System Started - Press A4 for X, A5 for Y");</w:t>
      </w:r>
    </w:p>
    <w:p w14:paraId="410483D9" w14:textId="77777777" w:rsidR="006A75E9" w:rsidRDefault="006A75E9" w:rsidP="006A75E9">
      <w:r>
        <w:t xml:space="preserve">  </w:t>
      </w:r>
      <w:proofErr w:type="spellStart"/>
      <w:r>
        <w:t>Serial.println</w:t>
      </w:r>
      <w:proofErr w:type="spellEnd"/>
      <w:r>
        <w:t>("IR Sensors: A0, A1, A2, A3");</w:t>
      </w:r>
    </w:p>
    <w:p w14:paraId="6543046E" w14:textId="77777777" w:rsidR="006A75E9" w:rsidRDefault="006A75E9" w:rsidP="006A75E9">
      <w:r>
        <w:t xml:space="preserve">  </w:t>
      </w:r>
      <w:proofErr w:type="spellStart"/>
      <w:r>
        <w:t>Serial.println</w:t>
      </w:r>
      <w:proofErr w:type="spellEnd"/>
      <w:r>
        <w:t>("Auto switch: After function completion + Data analysis");</w:t>
      </w:r>
    </w:p>
    <w:p w14:paraId="4A4AE962" w14:textId="70C9E592" w:rsidR="006A75E9" w:rsidRDefault="006A75E9" w:rsidP="006A75E9">
      <w:r>
        <w:t xml:space="preserve">  </w:t>
      </w:r>
      <w:proofErr w:type="spellStart"/>
      <w:r>
        <w:t>Serial.println</w:t>
      </w:r>
      <w:proofErr w:type="spellEnd"/>
      <w:r>
        <w:t>("Switch logic: Compare A0+A2 vs A1+A3");</w:t>
      </w:r>
    </w:p>
    <w:p w14:paraId="36E81FE8" w14:textId="77777777" w:rsidR="006A75E9" w:rsidRDefault="006A75E9" w:rsidP="006A75E9">
      <w:r>
        <w:t xml:space="preserve">  // Initial data reset</w:t>
      </w:r>
    </w:p>
    <w:p w14:paraId="021CCFD1" w14:textId="77777777" w:rsidR="006A75E9" w:rsidRDefault="006A75E9" w:rsidP="006A75E9">
      <w:r>
        <w:t xml:space="preserve">  </w:t>
      </w:r>
      <w:proofErr w:type="spellStart"/>
      <w:proofErr w:type="gramStart"/>
      <w:r>
        <w:t>resetCycleData</w:t>
      </w:r>
      <w:proofErr w:type="spellEnd"/>
      <w:r>
        <w:t>(</w:t>
      </w:r>
      <w:proofErr w:type="gramEnd"/>
      <w:r>
        <w:t>);</w:t>
      </w:r>
    </w:p>
    <w:p w14:paraId="604CA479" w14:textId="1C9C84E9" w:rsidR="006A75E9" w:rsidRDefault="006A75E9" w:rsidP="006A75E9">
      <w:r>
        <w:t>}</w:t>
      </w:r>
    </w:p>
    <w:p w14:paraId="774E915E" w14:textId="77777777" w:rsidR="006A75E9" w:rsidRDefault="006A75E9" w:rsidP="006A75E9">
      <w:r>
        <w:t xml:space="preserve">void </w:t>
      </w:r>
      <w:proofErr w:type="gramStart"/>
      <w:r>
        <w:t>loop(</w:t>
      </w:r>
      <w:proofErr w:type="gramEnd"/>
      <w:r>
        <w:t>) {</w:t>
      </w:r>
    </w:p>
    <w:p w14:paraId="53A7BFD3" w14:textId="1FF1DC48" w:rsidR="006A75E9" w:rsidRDefault="006A75E9" w:rsidP="006A75E9">
      <w:r>
        <w:t xml:space="preserve">  </w:t>
      </w:r>
      <w:proofErr w:type="spellStart"/>
      <w:proofErr w:type="gramStart"/>
      <w:r>
        <w:t>checkButtons</w:t>
      </w:r>
      <w:proofErr w:type="spellEnd"/>
      <w:r>
        <w:t>(</w:t>
      </w:r>
      <w:proofErr w:type="gramEnd"/>
      <w:r>
        <w:t>);</w:t>
      </w:r>
    </w:p>
    <w:p w14:paraId="6576DEB6" w14:textId="77777777" w:rsidR="006A75E9" w:rsidRDefault="006A75E9" w:rsidP="006A75E9">
      <w:r>
        <w:t xml:space="preserve">  // Read IR sensors continuously</w:t>
      </w:r>
    </w:p>
    <w:p w14:paraId="7F08B219" w14:textId="1EDD06B6" w:rsidR="006A75E9" w:rsidRDefault="006A75E9" w:rsidP="006A75E9">
      <w:r>
        <w:t xml:space="preserve">  </w:t>
      </w:r>
      <w:proofErr w:type="spellStart"/>
      <w:proofErr w:type="gramStart"/>
      <w:r>
        <w:t>readIRSensors</w:t>
      </w:r>
      <w:proofErr w:type="spellEnd"/>
      <w:r>
        <w:t>(</w:t>
      </w:r>
      <w:proofErr w:type="gramEnd"/>
      <w:r>
        <w:t>)</w:t>
      </w:r>
    </w:p>
    <w:p w14:paraId="0BA56DC9" w14:textId="77777777" w:rsidR="006A75E9" w:rsidRDefault="006A75E9" w:rsidP="006A75E9">
      <w:r>
        <w:t xml:space="preserve">  if (</w:t>
      </w:r>
      <w:proofErr w:type="spellStart"/>
      <w:r>
        <w:t>xActive</w:t>
      </w:r>
      <w:proofErr w:type="spellEnd"/>
      <w:r>
        <w:t>) {</w:t>
      </w:r>
    </w:p>
    <w:p w14:paraId="64715F81" w14:textId="77777777" w:rsidR="006A75E9" w:rsidRDefault="006A75E9" w:rsidP="006A75E9">
      <w:r>
        <w:t xml:space="preserve">    </w:t>
      </w:r>
      <w:proofErr w:type="spellStart"/>
      <w:proofErr w:type="gramStart"/>
      <w:r>
        <w:t>functionX</w:t>
      </w:r>
      <w:proofErr w:type="spellEnd"/>
      <w:r>
        <w:t>(</w:t>
      </w:r>
      <w:proofErr w:type="gramEnd"/>
      <w:r>
        <w:t>);</w:t>
      </w:r>
    </w:p>
    <w:p w14:paraId="6C69CD80" w14:textId="77777777" w:rsidR="006A75E9" w:rsidRDefault="006A75E9" w:rsidP="006A75E9">
      <w:r>
        <w:t xml:space="preserve">  } else {</w:t>
      </w:r>
    </w:p>
    <w:p w14:paraId="31FD8815" w14:textId="77777777" w:rsidR="006A75E9" w:rsidRDefault="006A75E9" w:rsidP="006A75E9">
      <w:r>
        <w:t xml:space="preserve">    </w:t>
      </w:r>
      <w:proofErr w:type="spellStart"/>
      <w:proofErr w:type="gramStart"/>
      <w:r>
        <w:t>functionY</w:t>
      </w:r>
      <w:proofErr w:type="spellEnd"/>
      <w:r>
        <w:t>(</w:t>
      </w:r>
      <w:proofErr w:type="gramEnd"/>
      <w:r>
        <w:t>);</w:t>
      </w:r>
    </w:p>
    <w:p w14:paraId="665A6CB6" w14:textId="77777777" w:rsidR="006A75E9" w:rsidRDefault="006A75E9" w:rsidP="006A75E9">
      <w:r>
        <w:t xml:space="preserve">  }</w:t>
      </w:r>
    </w:p>
    <w:p w14:paraId="22FC5671" w14:textId="43BB7520" w:rsidR="006A75E9" w:rsidRDefault="006A75E9" w:rsidP="006A75E9">
      <w:r>
        <w:t>}</w:t>
      </w:r>
    </w:p>
    <w:p w14:paraId="458CEF23" w14:textId="77777777" w:rsidR="006A75E9" w:rsidRDefault="006A75E9" w:rsidP="006A75E9">
      <w:r>
        <w:t xml:space="preserve">void </w:t>
      </w:r>
      <w:proofErr w:type="spellStart"/>
      <w:proofErr w:type="gramStart"/>
      <w:r>
        <w:t>checkAutoSwitch</w:t>
      </w:r>
      <w:proofErr w:type="spellEnd"/>
      <w:r>
        <w:t>(</w:t>
      </w:r>
      <w:proofErr w:type="gramEnd"/>
      <w:r>
        <w:t>) {</w:t>
      </w:r>
    </w:p>
    <w:p w14:paraId="1A902A8D" w14:textId="134E73C1" w:rsidR="006A75E9" w:rsidRDefault="006A75E9" w:rsidP="006A75E9">
      <w:r>
        <w:t xml:space="preserve">  </w:t>
      </w:r>
      <w:proofErr w:type="spellStart"/>
      <w:r>
        <w:t>Serial.println</w:t>
      </w:r>
      <w:proofErr w:type="spellEnd"/>
      <w:r>
        <w:t>("=== AUTO SWITCH ANALYSIS ===");</w:t>
      </w:r>
    </w:p>
    <w:p w14:paraId="27BD2DC7" w14:textId="77777777" w:rsidR="006A75E9" w:rsidRDefault="006A75E9" w:rsidP="006A75E9">
      <w:r>
        <w:t xml:space="preserve">  // Calculate traffic density for both sides</w:t>
      </w:r>
    </w:p>
    <w:p w14:paraId="1F91FADE" w14:textId="77777777" w:rsidR="006A75E9" w:rsidRDefault="006A75E9" w:rsidP="006A75E9">
      <w:r>
        <w:t xml:space="preserve">  int </w:t>
      </w:r>
      <w:proofErr w:type="spellStart"/>
      <w:r>
        <w:t>trafficXside</w:t>
      </w:r>
      <w:proofErr w:type="spellEnd"/>
      <w:r>
        <w:t xml:space="preserve"> = </w:t>
      </w:r>
      <w:proofErr w:type="spellStart"/>
      <w:proofErr w:type="gramStart"/>
      <w:r>
        <w:t>vehicleCount</w:t>
      </w:r>
      <w:proofErr w:type="spellEnd"/>
      <w:r>
        <w:t>[</w:t>
      </w:r>
      <w:proofErr w:type="gramEnd"/>
      <w:r>
        <w:t xml:space="preserve">0] + </w:t>
      </w:r>
      <w:proofErr w:type="spellStart"/>
      <w:r>
        <w:t>vehicleCount</w:t>
      </w:r>
      <w:proofErr w:type="spellEnd"/>
      <w:r>
        <w:t>[2]; // A0 + A2</w:t>
      </w:r>
    </w:p>
    <w:p w14:paraId="67F4038C" w14:textId="6F3E3E64" w:rsidR="006A75E9" w:rsidRDefault="006A75E9" w:rsidP="006A75E9">
      <w:r>
        <w:t xml:space="preserve">  int </w:t>
      </w:r>
      <w:proofErr w:type="spellStart"/>
      <w:r>
        <w:t>trafficYside</w:t>
      </w:r>
      <w:proofErr w:type="spellEnd"/>
      <w:r>
        <w:t xml:space="preserve"> = </w:t>
      </w:r>
      <w:proofErr w:type="spellStart"/>
      <w:proofErr w:type="gramStart"/>
      <w:r>
        <w:t>vehicleCount</w:t>
      </w:r>
      <w:proofErr w:type="spellEnd"/>
      <w:r>
        <w:t>[</w:t>
      </w:r>
      <w:proofErr w:type="gramEnd"/>
      <w:r>
        <w:t xml:space="preserve">1] + </w:t>
      </w:r>
      <w:proofErr w:type="spellStart"/>
      <w:r>
        <w:t>vehicleCount</w:t>
      </w:r>
      <w:proofErr w:type="spellEnd"/>
      <w:r>
        <w:t>[3]; // A1 + A3</w:t>
      </w:r>
    </w:p>
    <w:p w14:paraId="1738F97D" w14:textId="77777777" w:rsidR="006A75E9" w:rsidRDefault="006A75E9" w:rsidP="006A75E9">
      <w:r>
        <w:t xml:space="preserve">  </w:t>
      </w:r>
      <w:proofErr w:type="spellStart"/>
      <w:r>
        <w:t>Serial.print</w:t>
      </w:r>
      <w:proofErr w:type="spellEnd"/>
      <w:r>
        <w:t>("Traffic Analysis - X-side (A0+A2): ");</w:t>
      </w:r>
    </w:p>
    <w:p w14:paraId="7FC7EBE6" w14:textId="77777777" w:rsidR="006A75E9" w:rsidRDefault="006A75E9" w:rsidP="006A75E9">
      <w:r>
        <w:t xml:space="preserve">  </w:t>
      </w:r>
      <w:proofErr w:type="spellStart"/>
      <w:r>
        <w:t>Serial.print</w:t>
      </w:r>
      <w:proofErr w:type="spellEnd"/>
      <w:r>
        <w:t>(</w:t>
      </w:r>
      <w:proofErr w:type="spellStart"/>
      <w:r>
        <w:t>trafficXside</w:t>
      </w:r>
      <w:proofErr w:type="spellEnd"/>
      <w:r>
        <w:t>);</w:t>
      </w:r>
    </w:p>
    <w:p w14:paraId="33B1DF4D" w14:textId="77777777" w:rsidR="006A75E9" w:rsidRDefault="006A75E9" w:rsidP="006A75E9">
      <w:r>
        <w:t xml:space="preserve">  </w:t>
      </w:r>
      <w:proofErr w:type="spellStart"/>
      <w:r>
        <w:t>Serial.print</w:t>
      </w:r>
      <w:proofErr w:type="spellEnd"/>
      <w:r>
        <w:t>(" | Y-side (A1+A3): ");</w:t>
      </w:r>
    </w:p>
    <w:p w14:paraId="581F6C99" w14:textId="27114AE3" w:rsidR="006A75E9" w:rsidRDefault="006A75E9" w:rsidP="006A75E9">
      <w:r>
        <w:lastRenderedPageBreak/>
        <w:t xml:space="preserve">  </w:t>
      </w:r>
      <w:proofErr w:type="spellStart"/>
      <w:r>
        <w:t>Serial.println</w:t>
      </w:r>
      <w:proofErr w:type="spellEnd"/>
      <w:r>
        <w:t>(</w:t>
      </w:r>
      <w:proofErr w:type="spellStart"/>
      <w:r>
        <w:t>trafficYside</w:t>
      </w:r>
      <w:proofErr w:type="spellEnd"/>
      <w:r>
        <w:t>);</w:t>
      </w:r>
    </w:p>
    <w:p w14:paraId="4218E959" w14:textId="6E972842" w:rsidR="006A75E9" w:rsidRDefault="006A75E9" w:rsidP="006A75E9">
      <w:r>
        <w:t xml:space="preserve">  bool </w:t>
      </w:r>
      <w:proofErr w:type="spellStart"/>
      <w:r>
        <w:t>shouldSwitch</w:t>
      </w:r>
      <w:proofErr w:type="spellEnd"/>
      <w:r>
        <w:t xml:space="preserve"> = false;</w:t>
      </w:r>
    </w:p>
    <w:p w14:paraId="50BCE14F" w14:textId="77777777" w:rsidR="006A75E9" w:rsidRDefault="006A75E9" w:rsidP="006A75E9">
      <w:r>
        <w:t xml:space="preserve">  if (</w:t>
      </w:r>
      <w:proofErr w:type="spellStart"/>
      <w:r>
        <w:t>xActive</w:t>
      </w:r>
      <w:proofErr w:type="spellEnd"/>
      <w:r>
        <w:t>) {</w:t>
      </w:r>
    </w:p>
    <w:p w14:paraId="791C75B4" w14:textId="77777777" w:rsidR="006A75E9" w:rsidRDefault="006A75E9" w:rsidP="006A75E9">
      <w:r>
        <w:t xml:space="preserve">    // Currently in X, check if should switch to Y</w:t>
      </w:r>
    </w:p>
    <w:p w14:paraId="53DC6AB5" w14:textId="77777777" w:rsidR="006A75E9" w:rsidRDefault="006A75E9" w:rsidP="006A75E9">
      <w:r>
        <w:t xml:space="preserve">    if (</w:t>
      </w:r>
      <w:proofErr w:type="spellStart"/>
      <w:r>
        <w:t>trafficYside</w:t>
      </w:r>
      <w:proofErr w:type="spellEnd"/>
      <w:r>
        <w:t xml:space="preserve"> &gt; </w:t>
      </w:r>
      <w:proofErr w:type="spellStart"/>
      <w:r>
        <w:t>trafficXside</w:t>
      </w:r>
      <w:proofErr w:type="spellEnd"/>
      <w:r>
        <w:t>) {</w:t>
      </w:r>
    </w:p>
    <w:p w14:paraId="49F68662" w14:textId="77777777" w:rsidR="006A75E9" w:rsidRDefault="006A75E9" w:rsidP="006A75E9">
      <w:r>
        <w:t xml:space="preserve">      </w:t>
      </w:r>
      <w:proofErr w:type="spellStart"/>
      <w:r>
        <w:t>Serial.println</w:t>
      </w:r>
      <w:proofErr w:type="spellEnd"/>
      <w:r>
        <w:t>("Decision: More traffic on Y-side - Switching to Y");</w:t>
      </w:r>
    </w:p>
    <w:p w14:paraId="118E3545" w14:textId="77777777" w:rsidR="006A75E9" w:rsidRDefault="006A75E9" w:rsidP="006A75E9">
      <w:r>
        <w:t xml:space="preserve">      </w:t>
      </w:r>
      <w:proofErr w:type="spellStart"/>
      <w:r>
        <w:t>shouldSwitch</w:t>
      </w:r>
      <w:proofErr w:type="spellEnd"/>
      <w:r>
        <w:t xml:space="preserve"> = true;</w:t>
      </w:r>
    </w:p>
    <w:p w14:paraId="179E5F7A" w14:textId="77777777" w:rsidR="006A75E9" w:rsidRDefault="006A75E9" w:rsidP="006A75E9">
      <w:r>
        <w:t xml:space="preserve">    } else if (</w:t>
      </w:r>
      <w:proofErr w:type="spellStart"/>
      <w:r>
        <w:t>trafficYside</w:t>
      </w:r>
      <w:proofErr w:type="spellEnd"/>
      <w:r>
        <w:t xml:space="preserve"> == </w:t>
      </w:r>
      <w:proofErr w:type="spellStart"/>
      <w:r>
        <w:t>trafficXside</w:t>
      </w:r>
      <w:proofErr w:type="spellEnd"/>
      <w:r>
        <w:t xml:space="preserve"> &amp;&amp; </w:t>
      </w:r>
      <w:proofErr w:type="spellStart"/>
      <w:r>
        <w:t>trafficYside</w:t>
      </w:r>
      <w:proofErr w:type="spellEnd"/>
      <w:r>
        <w:t xml:space="preserve"> &gt; 0) {</w:t>
      </w:r>
    </w:p>
    <w:p w14:paraId="31C182C5" w14:textId="77777777" w:rsidR="006A75E9" w:rsidRDefault="006A75E9" w:rsidP="006A75E9">
      <w:r>
        <w:t xml:space="preserve">      </w:t>
      </w:r>
      <w:proofErr w:type="spellStart"/>
      <w:r>
        <w:t>Serial.println</w:t>
      </w:r>
      <w:proofErr w:type="spellEnd"/>
      <w:r>
        <w:t>("Decision: Equal traffic - Alternating to Y");</w:t>
      </w:r>
    </w:p>
    <w:p w14:paraId="67C282ED" w14:textId="77777777" w:rsidR="006A75E9" w:rsidRDefault="006A75E9" w:rsidP="006A75E9">
      <w:r>
        <w:t xml:space="preserve">      </w:t>
      </w:r>
      <w:proofErr w:type="spellStart"/>
      <w:r>
        <w:t>shouldSwitch</w:t>
      </w:r>
      <w:proofErr w:type="spellEnd"/>
      <w:r>
        <w:t xml:space="preserve"> = true;</w:t>
      </w:r>
    </w:p>
    <w:p w14:paraId="2C25A341" w14:textId="77777777" w:rsidR="006A75E9" w:rsidRDefault="006A75E9" w:rsidP="006A75E9">
      <w:r>
        <w:t xml:space="preserve">    } else if (</w:t>
      </w:r>
      <w:proofErr w:type="spellStart"/>
      <w:r>
        <w:t>trafficXside</w:t>
      </w:r>
      <w:proofErr w:type="spellEnd"/>
      <w:r>
        <w:t xml:space="preserve"> == 0 &amp;&amp; </w:t>
      </w:r>
      <w:proofErr w:type="spellStart"/>
      <w:r>
        <w:t>trafficYside</w:t>
      </w:r>
      <w:proofErr w:type="spellEnd"/>
      <w:r>
        <w:t xml:space="preserve"> == 0) {</w:t>
      </w:r>
    </w:p>
    <w:p w14:paraId="3AF4B055" w14:textId="77777777" w:rsidR="006A75E9" w:rsidRDefault="006A75E9" w:rsidP="006A75E9">
      <w:r>
        <w:t xml:space="preserve">      </w:t>
      </w:r>
      <w:proofErr w:type="spellStart"/>
      <w:r>
        <w:t>Serial.println</w:t>
      </w:r>
      <w:proofErr w:type="spellEnd"/>
      <w:r>
        <w:t>("Decision: No traffic - Alternating to Y");</w:t>
      </w:r>
    </w:p>
    <w:p w14:paraId="581D7DCD" w14:textId="77777777" w:rsidR="006A75E9" w:rsidRDefault="006A75E9" w:rsidP="006A75E9">
      <w:r>
        <w:t xml:space="preserve">      </w:t>
      </w:r>
      <w:proofErr w:type="spellStart"/>
      <w:r>
        <w:t>shouldSwitch</w:t>
      </w:r>
      <w:proofErr w:type="spellEnd"/>
      <w:r>
        <w:t xml:space="preserve"> = true;</w:t>
      </w:r>
    </w:p>
    <w:p w14:paraId="7E7001E7" w14:textId="77777777" w:rsidR="006A75E9" w:rsidRDefault="006A75E9" w:rsidP="006A75E9">
      <w:r>
        <w:t xml:space="preserve">    } else {</w:t>
      </w:r>
    </w:p>
    <w:p w14:paraId="2A05F25B" w14:textId="77777777" w:rsidR="006A75E9" w:rsidRDefault="006A75E9" w:rsidP="006A75E9">
      <w:r>
        <w:t xml:space="preserve">      </w:t>
      </w:r>
      <w:proofErr w:type="spellStart"/>
      <w:r>
        <w:t>Serial.println</w:t>
      </w:r>
      <w:proofErr w:type="spellEnd"/>
      <w:r>
        <w:t>("Decision: More traffic on X-side - Staying in X");</w:t>
      </w:r>
    </w:p>
    <w:p w14:paraId="412F5537" w14:textId="77777777" w:rsidR="006A75E9" w:rsidRDefault="006A75E9" w:rsidP="006A75E9">
      <w:r>
        <w:t xml:space="preserve">    }</w:t>
      </w:r>
    </w:p>
    <w:p w14:paraId="4FE4F5BF" w14:textId="77777777" w:rsidR="006A75E9" w:rsidRDefault="006A75E9" w:rsidP="006A75E9">
      <w:r>
        <w:t xml:space="preserve">  } else {</w:t>
      </w:r>
    </w:p>
    <w:p w14:paraId="1DB48744" w14:textId="77777777" w:rsidR="006A75E9" w:rsidRDefault="006A75E9" w:rsidP="006A75E9">
      <w:r>
        <w:t xml:space="preserve">    // Currently in Y, check if should switch to X</w:t>
      </w:r>
    </w:p>
    <w:p w14:paraId="31B5FE3E" w14:textId="77777777" w:rsidR="006A75E9" w:rsidRDefault="006A75E9" w:rsidP="006A75E9">
      <w:r>
        <w:t xml:space="preserve">    if (</w:t>
      </w:r>
      <w:proofErr w:type="spellStart"/>
      <w:r>
        <w:t>trafficXside</w:t>
      </w:r>
      <w:proofErr w:type="spellEnd"/>
      <w:r>
        <w:t xml:space="preserve"> &gt; </w:t>
      </w:r>
      <w:proofErr w:type="spellStart"/>
      <w:r>
        <w:t>trafficYside</w:t>
      </w:r>
      <w:proofErr w:type="spellEnd"/>
      <w:r>
        <w:t>) {</w:t>
      </w:r>
    </w:p>
    <w:p w14:paraId="2DE74F64" w14:textId="77777777" w:rsidR="006A75E9" w:rsidRDefault="006A75E9" w:rsidP="006A75E9">
      <w:r>
        <w:t xml:space="preserve">      </w:t>
      </w:r>
      <w:proofErr w:type="spellStart"/>
      <w:r>
        <w:t>Serial.println</w:t>
      </w:r>
      <w:proofErr w:type="spellEnd"/>
      <w:r>
        <w:t>("Decision: More traffic on X-side - Switching to X");</w:t>
      </w:r>
    </w:p>
    <w:p w14:paraId="1DDD7204" w14:textId="77777777" w:rsidR="006A75E9" w:rsidRDefault="006A75E9" w:rsidP="006A75E9">
      <w:r>
        <w:t xml:space="preserve">      </w:t>
      </w:r>
      <w:proofErr w:type="spellStart"/>
      <w:r>
        <w:t>shouldSwitch</w:t>
      </w:r>
      <w:proofErr w:type="spellEnd"/>
      <w:r>
        <w:t xml:space="preserve"> = true;</w:t>
      </w:r>
    </w:p>
    <w:p w14:paraId="536BD041" w14:textId="77777777" w:rsidR="006A75E9" w:rsidRDefault="006A75E9" w:rsidP="006A75E9">
      <w:r>
        <w:t xml:space="preserve">    } else if (</w:t>
      </w:r>
      <w:proofErr w:type="spellStart"/>
      <w:r>
        <w:t>trafficXside</w:t>
      </w:r>
      <w:proofErr w:type="spellEnd"/>
      <w:r>
        <w:t xml:space="preserve"> == </w:t>
      </w:r>
      <w:proofErr w:type="spellStart"/>
      <w:r>
        <w:t>trafficYside</w:t>
      </w:r>
      <w:proofErr w:type="spellEnd"/>
      <w:r>
        <w:t xml:space="preserve"> &amp;&amp; </w:t>
      </w:r>
      <w:proofErr w:type="spellStart"/>
      <w:r>
        <w:t>trafficXside</w:t>
      </w:r>
      <w:proofErr w:type="spellEnd"/>
      <w:r>
        <w:t xml:space="preserve"> &gt; 0) {</w:t>
      </w:r>
    </w:p>
    <w:p w14:paraId="6A212E6B" w14:textId="77777777" w:rsidR="006A75E9" w:rsidRDefault="006A75E9" w:rsidP="006A75E9">
      <w:r>
        <w:t xml:space="preserve">      </w:t>
      </w:r>
      <w:proofErr w:type="spellStart"/>
      <w:r>
        <w:t>Serial.println</w:t>
      </w:r>
      <w:proofErr w:type="spellEnd"/>
      <w:r>
        <w:t>("Decision: Equal traffic - Alternating to X");</w:t>
      </w:r>
    </w:p>
    <w:p w14:paraId="15FEB2CA" w14:textId="77777777" w:rsidR="006A75E9" w:rsidRDefault="006A75E9" w:rsidP="006A75E9">
      <w:r>
        <w:t xml:space="preserve">      </w:t>
      </w:r>
      <w:proofErr w:type="spellStart"/>
      <w:r>
        <w:t>shouldSwitch</w:t>
      </w:r>
      <w:proofErr w:type="spellEnd"/>
      <w:r>
        <w:t xml:space="preserve"> = true;</w:t>
      </w:r>
    </w:p>
    <w:p w14:paraId="671DA2C8" w14:textId="77777777" w:rsidR="006A75E9" w:rsidRDefault="006A75E9" w:rsidP="006A75E9">
      <w:r>
        <w:t xml:space="preserve">    } else if (</w:t>
      </w:r>
      <w:proofErr w:type="spellStart"/>
      <w:r>
        <w:t>trafficXside</w:t>
      </w:r>
      <w:proofErr w:type="spellEnd"/>
      <w:r>
        <w:t xml:space="preserve"> == 0 &amp;&amp; </w:t>
      </w:r>
      <w:proofErr w:type="spellStart"/>
      <w:r>
        <w:t>trafficYside</w:t>
      </w:r>
      <w:proofErr w:type="spellEnd"/>
      <w:r>
        <w:t xml:space="preserve"> == 0) {</w:t>
      </w:r>
    </w:p>
    <w:p w14:paraId="76FAC3B8" w14:textId="77777777" w:rsidR="006A75E9" w:rsidRDefault="006A75E9" w:rsidP="006A75E9">
      <w:r>
        <w:t xml:space="preserve">      </w:t>
      </w:r>
      <w:proofErr w:type="spellStart"/>
      <w:r>
        <w:t>Serial.println</w:t>
      </w:r>
      <w:proofErr w:type="spellEnd"/>
      <w:r>
        <w:t>("Decision: No traffic - Alternating to X");</w:t>
      </w:r>
    </w:p>
    <w:p w14:paraId="0D336DB9" w14:textId="77777777" w:rsidR="006A75E9" w:rsidRDefault="006A75E9" w:rsidP="006A75E9">
      <w:r>
        <w:lastRenderedPageBreak/>
        <w:t xml:space="preserve">      </w:t>
      </w:r>
      <w:proofErr w:type="spellStart"/>
      <w:r>
        <w:t>shouldSwitch</w:t>
      </w:r>
      <w:proofErr w:type="spellEnd"/>
      <w:r>
        <w:t xml:space="preserve"> = true;</w:t>
      </w:r>
    </w:p>
    <w:p w14:paraId="0904F9B3" w14:textId="77777777" w:rsidR="006A75E9" w:rsidRDefault="006A75E9" w:rsidP="006A75E9">
      <w:r>
        <w:t xml:space="preserve">    } else {</w:t>
      </w:r>
    </w:p>
    <w:p w14:paraId="1EEBF0F1" w14:textId="77777777" w:rsidR="006A75E9" w:rsidRDefault="006A75E9" w:rsidP="006A75E9">
      <w:r>
        <w:t xml:space="preserve">      </w:t>
      </w:r>
      <w:proofErr w:type="spellStart"/>
      <w:r>
        <w:t>Serial.println</w:t>
      </w:r>
      <w:proofErr w:type="spellEnd"/>
      <w:r>
        <w:t>("Decision: More traffic on Y-side - Staying in Y");</w:t>
      </w:r>
    </w:p>
    <w:p w14:paraId="5C8707C5" w14:textId="77777777" w:rsidR="006A75E9" w:rsidRDefault="006A75E9" w:rsidP="006A75E9">
      <w:r>
        <w:t xml:space="preserve">    }</w:t>
      </w:r>
    </w:p>
    <w:p w14:paraId="5390C087" w14:textId="61D7E709" w:rsidR="006A75E9" w:rsidRDefault="006A75E9" w:rsidP="006A75E9">
      <w:r>
        <w:t xml:space="preserve">  }</w:t>
      </w:r>
    </w:p>
    <w:p w14:paraId="7336EAFC" w14:textId="77777777" w:rsidR="006A75E9" w:rsidRDefault="006A75E9" w:rsidP="006A75E9">
      <w:r>
        <w:t xml:space="preserve">  // DEBUG: Print current </w:t>
      </w:r>
      <w:proofErr w:type="spellStart"/>
      <w:r>
        <w:t>vehicleCount</w:t>
      </w:r>
      <w:proofErr w:type="spellEnd"/>
      <w:r>
        <w:t xml:space="preserve"> before reset</w:t>
      </w:r>
    </w:p>
    <w:p w14:paraId="1CE1ADA0" w14:textId="77777777" w:rsidR="006A75E9" w:rsidRDefault="006A75E9" w:rsidP="006A75E9">
      <w:r>
        <w:t xml:space="preserve">  </w:t>
      </w:r>
      <w:proofErr w:type="spellStart"/>
      <w:r>
        <w:t>Serial.print</w:t>
      </w:r>
      <w:proofErr w:type="spellEnd"/>
      <w:r>
        <w:t>("DEBUG - Before reset: [");</w:t>
      </w:r>
    </w:p>
    <w:p w14:paraId="18CE9224" w14:textId="77777777" w:rsidR="006A75E9" w:rsidRDefault="006A75E9" w:rsidP="006A75E9">
      <w:r>
        <w:t xml:space="preserve">  </w:t>
      </w:r>
      <w:proofErr w:type="gramStart"/>
      <w:r>
        <w:t>for(</w:t>
      </w:r>
      <w:proofErr w:type="gramEnd"/>
      <w:r>
        <w:t xml:space="preserve">int </w:t>
      </w:r>
      <w:proofErr w:type="spellStart"/>
      <w:r>
        <w:t>i</w:t>
      </w:r>
      <w:proofErr w:type="spellEnd"/>
      <w:r>
        <w:t xml:space="preserve"> = 0; </w:t>
      </w:r>
      <w:proofErr w:type="spellStart"/>
      <w:r>
        <w:t>i</w:t>
      </w:r>
      <w:proofErr w:type="spellEnd"/>
      <w:r>
        <w:t xml:space="preserve"> &lt; 4; </w:t>
      </w:r>
      <w:proofErr w:type="spellStart"/>
      <w:r>
        <w:t>i</w:t>
      </w:r>
      <w:proofErr w:type="spellEnd"/>
      <w:r>
        <w:t>++) {</w:t>
      </w:r>
    </w:p>
    <w:p w14:paraId="47C93FB3" w14:textId="77777777" w:rsidR="006A75E9" w:rsidRDefault="006A75E9" w:rsidP="006A75E9">
      <w:r>
        <w:t xml:space="preserve">    </w:t>
      </w:r>
      <w:proofErr w:type="spellStart"/>
      <w:r>
        <w:t>Serial.print</w:t>
      </w:r>
      <w:proofErr w:type="spellEnd"/>
      <w:r>
        <w:t>(</w:t>
      </w:r>
      <w:proofErr w:type="spellStart"/>
      <w:r>
        <w:t>vehicleCount</w:t>
      </w:r>
      <w:proofErr w:type="spellEnd"/>
      <w:r>
        <w:t>[</w:t>
      </w:r>
      <w:proofErr w:type="spellStart"/>
      <w:r>
        <w:t>i</w:t>
      </w:r>
      <w:proofErr w:type="spellEnd"/>
      <w:r>
        <w:t>]);</w:t>
      </w:r>
    </w:p>
    <w:p w14:paraId="0E9DA0F4" w14:textId="77777777" w:rsidR="006A75E9" w:rsidRDefault="006A75E9" w:rsidP="006A75E9">
      <w:r>
        <w:t xml:space="preserve">    </w:t>
      </w:r>
      <w:proofErr w:type="gramStart"/>
      <w:r>
        <w:t>if(</w:t>
      </w:r>
      <w:proofErr w:type="spellStart"/>
      <w:proofErr w:type="gramEnd"/>
      <w:r>
        <w:t>i</w:t>
      </w:r>
      <w:proofErr w:type="spellEnd"/>
      <w:r>
        <w:t xml:space="preserve"> &lt; 3) </w:t>
      </w:r>
      <w:proofErr w:type="spellStart"/>
      <w:r>
        <w:t>Serial.print</w:t>
      </w:r>
      <w:proofErr w:type="spellEnd"/>
      <w:r>
        <w:t>(",");</w:t>
      </w:r>
    </w:p>
    <w:p w14:paraId="50346BD5" w14:textId="77777777" w:rsidR="006A75E9" w:rsidRDefault="006A75E9" w:rsidP="006A75E9">
      <w:r>
        <w:t xml:space="preserve">  }</w:t>
      </w:r>
    </w:p>
    <w:p w14:paraId="2397E92B" w14:textId="6767098D" w:rsidR="006A75E9" w:rsidRDefault="006A75E9" w:rsidP="006A75E9">
      <w:r>
        <w:t xml:space="preserve">  </w:t>
      </w:r>
      <w:proofErr w:type="spellStart"/>
      <w:r>
        <w:t>Serial.println</w:t>
      </w:r>
      <w:proofErr w:type="spellEnd"/>
      <w:r>
        <w:t>("]");</w:t>
      </w:r>
    </w:p>
    <w:p w14:paraId="15D8E513" w14:textId="77777777" w:rsidR="006A75E9" w:rsidRDefault="006A75E9" w:rsidP="006A75E9">
      <w:r>
        <w:t xml:space="preserve">  // ALWAYS RESET DATA - whether switching or not</w:t>
      </w:r>
    </w:p>
    <w:p w14:paraId="62EB9824" w14:textId="3F7B3B58" w:rsidR="006A75E9" w:rsidRDefault="006A75E9" w:rsidP="006A75E9">
      <w:r>
        <w:t xml:space="preserve">  </w:t>
      </w:r>
      <w:proofErr w:type="spellStart"/>
      <w:proofErr w:type="gramStart"/>
      <w:r>
        <w:t>resetCycleData</w:t>
      </w:r>
      <w:proofErr w:type="spellEnd"/>
      <w:r>
        <w:t>(</w:t>
      </w:r>
      <w:proofErr w:type="gramEnd"/>
      <w:r>
        <w:t>);</w:t>
      </w:r>
    </w:p>
    <w:p w14:paraId="03387F17" w14:textId="77777777" w:rsidR="006A75E9" w:rsidRDefault="006A75E9" w:rsidP="006A75E9">
      <w:r>
        <w:t xml:space="preserve">  if (</w:t>
      </w:r>
      <w:proofErr w:type="spellStart"/>
      <w:r>
        <w:t>shouldSwitch</w:t>
      </w:r>
      <w:proofErr w:type="spellEnd"/>
      <w:r>
        <w:t>) {</w:t>
      </w:r>
    </w:p>
    <w:p w14:paraId="297038F3" w14:textId="77777777" w:rsidR="006A75E9" w:rsidRDefault="006A75E9" w:rsidP="006A75E9">
      <w:r>
        <w:t xml:space="preserve">    </w:t>
      </w:r>
      <w:proofErr w:type="spellStart"/>
      <w:r>
        <w:t>Serial.println</w:t>
      </w:r>
      <w:proofErr w:type="spellEnd"/>
      <w:r>
        <w:t>("=== AUTO SWITCH EXECUTED ===");</w:t>
      </w:r>
    </w:p>
    <w:p w14:paraId="51458078" w14:textId="77777777" w:rsidR="006A75E9" w:rsidRDefault="006A75E9" w:rsidP="006A75E9">
      <w:r>
        <w:t xml:space="preserve">    </w:t>
      </w:r>
    </w:p>
    <w:p w14:paraId="725E634B" w14:textId="77777777" w:rsidR="006A75E9" w:rsidRDefault="006A75E9" w:rsidP="006A75E9">
      <w:r>
        <w:t xml:space="preserve">    // Toggle the function</w:t>
      </w:r>
    </w:p>
    <w:p w14:paraId="60AC19DF" w14:textId="6D565E45" w:rsidR="006A75E9" w:rsidRDefault="006A75E9" w:rsidP="006A75E9">
      <w:r>
        <w:t xml:space="preserve">    </w:t>
      </w:r>
      <w:proofErr w:type="spellStart"/>
      <w:r>
        <w:t>xActive</w:t>
      </w:r>
      <w:proofErr w:type="spellEnd"/>
      <w:r>
        <w:t xml:space="preserve"> </w:t>
      </w:r>
      <w:proofErr w:type="gramStart"/>
      <w:r>
        <w:t>= !</w:t>
      </w:r>
      <w:proofErr w:type="spellStart"/>
      <w:r>
        <w:t>xActive</w:t>
      </w:r>
      <w:proofErr w:type="spellEnd"/>
      <w:proofErr w:type="gramEnd"/>
      <w:r>
        <w:t>;</w:t>
      </w:r>
    </w:p>
    <w:p w14:paraId="45697427" w14:textId="77777777" w:rsidR="006A75E9" w:rsidRDefault="006A75E9" w:rsidP="006A75E9">
      <w:r>
        <w:t xml:space="preserve">    if (</w:t>
      </w:r>
      <w:proofErr w:type="spellStart"/>
      <w:r>
        <w:t>xActive</w:t>
      </w:r>
      <w:proofErr w:type="spellEnd"/>
      <w:r>
        <w:t>) {</w:t>
      </w:r>
    </w:p>
    <w:p w14:paraId="7999C478" w14:textId="77777777" w:rsidR="006A75E9" w:rsidRDefault="006A75E9" w:rsidP="006A75E9">
      <w:r>
        <w:t xml:space="preserve">      </w:t>
      </w:r>
      <w:proofErr w:type="spellStart"/>
      <w:r>
        <w:t>Serial.println</w:t>
      </w:r>
      <w:proofErr w:type="spellEnd"/>
      <w:r>
        <w:t>("Switched to X FUNCTION");</w:t>
      </w:r>
    </w:p>
    <w:p w14:paraId="1B133AAA" w14:textId="77777777" w:rsidR="006A75E9" w:rsidRDefault="006A75E9" w:rsidP="006A75E9">
      <w:r>
        <w:t xml:space="preserve">    } else {</w:t>
      </w:r>
    </w:p>
    <w:p w14:paraId="4BBE4407" w14:textId="77777777" w:rsidR="006A75E9" w:rsidRDefault="006A75E9" w:rsidP="006A75E9">
      <w:r>
        <w:t xml:space="preserve">      </w:t>
      </w:r>
      <w:proofErr w:type="spellStart"/>
      <w:r>
        <w:t>Serial.println</w:t>
      </w:r>
      <w:proofErr w:type="spellEnd"/>
      <w:r>
        <w:t>("Switched to Y FUNCTION");</w:t>
      </w:r>
    </w:p>
    <w:p w14:paraId="5D44AA31" w14:textId="77777777" w:rsidR="006A75E9" w:rsidRDefault="006A75E9" w:rsidP="006A75E9">
      <w:r>
        <w:t xml:space="preserve">    }</w:t>
      </w:r>
    </w:p>
    <w:p w14:paraId="2E41F7FD" w14:textId="77777777" w:rsidR="006A75E9" w:rsidRDefault="006A75E9" w:rsidP="006A75E9">
      <w:r>
        <w:t xml:space="preserve">  } else {</w:t>
      </w:r>
    </w:p>
    <w:p w14:paraId="33D364C0" w14:textId="77777777" w:rsidR="006A75E9" w:rsidRDefault="006A75E9" w:rsidP="006A75E9">
      <w:r>
        <w:t xml:space="preserve">    </w:t>
      </w:r>
      <w:proofErr w:type="spellStart"/>
      <w:r>
        <w:t>Serial.println</w:t>
      </w:r>
      <w:proofErr w:type="spellEnd"/>
      <w:r>
        <w:t>("=== NO SWITCH - CONTINUING CURRENT FUNCTION ===");</w:t>
      </w:r>
    </w:p>
    <w:p w14:paraId="4FCCEA4C" w14:textId="77777777" w:rsidR="006A75E9" w:rsidRDefault="006A75E9" w:rsidP="006A75E9">
      <w:r>
        <w:lastRenderedPageBreak/>
        <w:t xml:space="preserve">  }</w:t>
      </w:r>
    </w:p>
    <w:p w14:paraId="03454991" w14:textId="77777777" w:rsidR="006A75E9" w:rsidRDefault="006A75E9" w:rsidP="006A75E9">
      <w:r>
        <w:t xml:space="preserve">  </w:t>
      </w:r>
    </w:p>
    <w:p w14:paraId="1423FEFE" w14:textId="77777777" w:rsidR="006A75E9" w:rsidRDefault="006A75E9" w:rsidP="006A75E9">
      <w:r>
        <w:t xml:space="preserve">  // DEBUG: Print current </w:t>
      </w:r>
      <w:proofErr w:type="spellStart"/>
      <w:r>
        <w:t>vehicleCount</w:t>
      </w:r>
      <w:proofErr w:type="spellEnd"/>
      <w:r>
        <w:t xml:space="preserve"> after reset</w:t>
      </w:r>
    </w:p>
    <w:p w14:paraId="43FA1C69" w14:textId="77777777" w:rsidR="006A75E9" w:rsidRDefault="006A75E9" w:rsidP="006A75E9">
      <w:r>
        <w:t xml:space="preserve">  </w:t>
      </w:r>
      <w:proofErr w:type="spellStart"/>
      <w:r>
        <w:t>Serial.print</w:t>
      </w:r>
      <w:proofErr w:type="spellEnd"/>
      <w:r>
        <w:t>("DEBUG - After reset: [");</w:t>
      </w:r>
    </w:p>
    <w:p w14:paraId="6D20B338" w14:textId="77777777" w:rsidR="006A75E9" w:rsidRDefault="006A75E9" w:rsidP="006A75E9">
      <w:r>
        <w:t xml:space="preserve">  </w:t>
      </w:r>
      <w:proofErr w:type="gramStart"/>
      <w:r>
        <w:t>for(</w:t>
      </w:r>
      <w:proofErr w:type="gramEnd"/>
      <w:r>
        <w:t xml:space="preserve">int </w:t>
      </w:r>
      <w:proofErr w:type="spellStart"/>
      <w:r>
        <w:t>i</w:t>
      </w:r>
      <w:proofErr w:type="spellEnd"/>
      <w:r>
        <w:t xml:space="preserve"> = 0; </w:t>
      </w:r>
      <w:proofErr w:type="spellStart"/>
      <w:r>
        <w:t>i</w:t>
      </w:r>
      <w:proofErr w:type="spellEnd"/>
      <w:r>
        <w:t xml:space="preserve"> &lt; 4; </w:t>
      </w:r>
      <w:proofErr w:type="spellStart"/>
      <w:r>
        <w:t>i</w:t>
      </w:r>
      <w:proofErr w:type="spellEnd"/>
      <w:r>
        <w:t>++) {</w:t>
      </w:r>
    </w:p>
    <w:p w14:paraId="1A886BB3" w14:textId="77777777" w:rsidR="006A75E9" w:rsidRDefault="006A75E9" w:rsidP="006A75E9">
      <w:r>
        <w:t xml:space="preserve">    </w:t>
      </w:r>
      <w:proofErr w:type="spellStart"/>
      <w:r>
        <w:t>Serial.print</w:t>
      </w:r>
      <w:proofErr w:type="spellEnd"/>
      <w:r>
        <w:t>(</w:t>
      </w:r>
      <w:proofErr w:type="spellStart"/>
      <w:r>
        <w:t>vehicleCount</w:t>
      </w:r>
      <w:proofErr w:type="spellEnd"/>
      <w:r>
        <w:t>[</w:t>
      </w:r>
      <w:proofErr w:type="spellStart"/>
      <w:r>
        <w:t>i</w:t>
      </w:r>
      <w:proofErr w:type="spellEnd"/>
      <w:r>
        <w:t>]);</w:t>
      </w:r>
    </w:p>
    <w:p w14:paraId="7E986B58" w14:textId="77777777" w:rsidR="006A75E9" w:rsidRDefault="006A75E9" w:rsidP="006A75E9">
      <w:r>
        <w:t xml:space="preserve">    </w:t>
      </w:r>
      <w:proofErr w:type="gramStart"/>
      <w:r>
        <w:t>if(</w:t>
      </w:r>
      <w:proofErr w:type="spellStart"/>
      <w:proofErr w:type="gramEnd"/>
      <w:r>
        <w:t>i</w:t>
      </w:r>
      <w:proofErr w:type="spellEnd"/>
      <w:r>
        <w:t xml:space="preserve"> &lt; 3) </w:t>
      </w:r>
      <w:proofErr w:type="spellStart"/>
      <w:r>
        <w:t>Serial.print</w:t>
      </w:r>
      <w:proofErr w:type="spellEnd"/>
      <w:r>
        <w:t>(",");</w:t>
      </w:r>
    </w:p>
    <w:p w14:paraId="385B0D73" w14:textId="77777777" w:rsidR="006A75E9" w:rsidRDefault="006A75E9" w:rsidP="006A75E9">
      <w:r>
        <w:t xml:space="preserve">  }</w:t>
      </w:r>
    </w:p>
    <w:p w14:paraId="15076EF0" w14:textId="6EC524E1" w:rsidR="006A75E9" w:rsidRDefault="006A75E9" w:rsidP="006A75E9">
      <w:r>
        <w:t xml:space="preserve">  </w:t>
      </w:r>
      <w:proofErr w:type="spellStart"/>
      <w:r>
        <w:t>Serial.println</w:t>
      </w:r>
      <w:proofErr w:type="spellEnd"/>
      <w:r>
        <w:t>("]")</w:t>
      </w:r>
    </w:p>
    <w:p w14:paraId="5937B2CB" w14:textId="77777777" w:rsidR="006A75E9" w:rsidRDefault="006A75E9" w:rsidP="006A75E9">
      <w:r>
        <w:t xml:space="preserve">  </w:t>
      </w:r>
      <w:proofErr w:type="spellStart"/>
      <w:r>
        <w:t>Serial.println</w:t>
      </w:r>
      <w:proofErr w:type="spellEnd"/>
      <w:r>
        <w:t>("=======================");</w:t>
      </w:r>
    </w:p>
    <w:p w14:paraId="63854DE4" w14:textId="517A6DCA" w:rsidR="006A75E9" w:rsidRDefault="006A75E9" w:rsidP="006A75E9">
      <w:r>
        <w:t>}</w:t>
      </w:r>
    </w:p>
    <w:p w14:paraId="0C09FFFE" w14:textId="77777777" w:rsidR="006A75E9" w:rsidRDefault="006A75E9" w:rsidP="006A75E9">
      <w:r>
        <w:t xml:space="preserve">void </w:t>
      </w:r>
      <w:proofErr w:type="spellStart"/>
      <w:proofErr w:type="gramStart"/>
      <w:r>
        <w:t>checkButtons</w:t>
      </w:r>
      <w:proofErr w:type="spellEnd"/>
      <w:r>
        <w:t>(</w:t>
      </w:r>
      <w:proofErr w:type="gramEnd"/>
      <w:r>
        <w:t>) {</w:t>
      </w:r>
    </w:p>
    <w:p w14:paraId="76AE76C8" w14:textId="77777777" w:rsidR="006A75E9" w:rsidRDefault="006A75E9" w:rsidP="006A75E9">
      <w:r>
        <w:t xml:space="preserve">  if (</w:t>
      </w:r>
      <w:proofErr w:type="spellStart"/>
      <w:proofErr w:type="gramStart"/>
      <w:r>
        <w:t>millis</w:t>
      </w:r>
      <w:proofErr w:type="spellEnd"/>
      <w:r>
        <w:t>(</w:t>
      </w:r>
      <w:proofErr w:type="gramEnd"/>
      <w:r>
        <w:t xml:space="preserve">) - </w:t>
      </w:r>
      <w:proofErr w:type="spellStart"/>
      <w:r>
        <w:t>lastButtonCheck</w:t>
      </w:r>
      <w:proofErr w:type="spellEnd"/>
      <w:r>
        <w:t xml:space="preserve"> &gt;= </w:t>
      </w:r>
      <w:proofErr w:type="spellStart"/>
      <w:r>
        <w:t>buttonCheckInterval</w:t>
      </w:r>
      <w:proofErr w:type="spellEnd"/>
      <w:r>
        <w:t>) {</w:t>
      </w:r>
    </w:p>
    <w:p w14:paraId="5EBB7E39" w14:textId="5B1BB84E" w:rsidR="006A75E9" w:rsidRDefault="006A75E9" w:rsidP="006A75E9">
      <w:r>
        <w:t xml:space="preserve">    </w:t>
      </w:r>
      <w:proofErr w:type="spellStart"/>
      <w:r>
        <w:t>lastButtonCheck</w:t>
      </w:r>
      <w:proofErr w:type="spellEnd"/>
      <w:r>
        <w:t xml:space="preserve"> = </w:t>
      </w:r>
      <w:proofErr w:type="spellStart"/>
      <w:proofErr w:type="gramStart"/>
      <w:r>
        <w:t>millis</w:t>
      </w:r>
      <w:proofErr w:type="spellEnd"/>
      <w:r>
        <w:t>(</w:t>
      </w:r>
      <w:proofErr w:type="gramEnd"/>
      <w:r>
        <w:t>);</w:t>
      </w:r>
    </w:p>
    <w:p w14:paraId="59E648BE" w14:textId="77777777" w:rsidR="006A75E9" w:rsidRDefault="006A75E9" w:rsidP="006A75E9">
      <w:r>
        <w:t xml:space="preserve">    if (</w:t>
      </w:r>
      <w:proofErr w:type="spellStart"/>
      <w:r>
        <w:t>digitalRead</w:t>
      </w:r>
      <w:proofErr w:type="spellEnd"/>
      <w:r>
        <w:t>(</w:t>
      </w:r>
      <w:proofErr w:type="spellStart"/>
      <w:r>
        <w:t>buttonX</w:t>
      </w:r>
      <w:proofErr w:type="spellEnd"/>
      <w:r>
        <w:t>) == LOW) {</w:t>
      </w:r>
    </w:p>
    <w:p w14:paraId="72817A69" w14:textId="77777777" w:rsidR="006A75E9" w:rsidRDefault="006A75E9" w:rsidP="006A75E9">
      <w:r>
        <w:t xml:space="preserve">      </w:t>
      </w:r>
      <w:proofErr w:type="spellStart"/>
      <w:r>
        <w:t>Serial.println</w:t>
      </w:r>
      <w:proofErr w:type="spellEnd"/>
      <w:r>
        <w:t>("=== BUTTON PRESS ===");</w:t>
      </w:r>
    </w:p>
    <w:p w14:paraId="6C4202BB" w14:textId="77777777" w:rsidR="006A75E9" w:rsidRDefault="006A75E9" w:rsidP="006A75E9">
      <w:r>
        <w:t xml:space="preserve">      </w:t>
      </w:r>
      <w:proofErr w:type="spellStart"/>
      <w:r>
        <w:t>Serial.println</w:t>
      </w:r>
      <w:proofErr w:type="spellEnd"/>
      <w:r>
        <w:t>("X Button Pressed - Switching to X");</w:t>
      </w:r>
    </w:p>
    <w:p w14:paraId="3B6FB20D" w14:textId="77777777" w:rsidR="006A75E9" w:rsidRDefault="006A75E9" w:rsidP="006A75E9">
      <w:r>
        <w:t xml:space="preserve">      </w:t>
      </w:r>
      <w:proofErr w:type="spellStart"/>
      <w:r>
        <w:t>xActive</w:t>
      </w:r>
      <w:proofErr w:type="spellEnd"/>
      <w:r>
        <w:t xml:space="preserve"> = true;</w:t>
      </w:r>
    </w:p>
    <w:p w14:paraId="470E68C6" w14:textId="77777777" w:rsidR="006A75E9" w:rsidRDefault="006A75E9" w:rsidP="006A75E9">
      <w:r>
        <w:t xml:space="preserve">      </w:t>
      </w:r>
      <w:proofErr w:type="spellStart"/>
      <w:proofErr w:type="gramStart"/>
      <w:r>
        <w:t>resetCycleData</w:t>
      </w:r>
      <w:proofErr w:type="spellEnd"/>
      <w:r>
        <w:t>(</w:t>
      </w:r>
      <w:proofErr w:type="gramEnd"/>
      <w:r>
        <w:t>); // Reset data when manually switching</w:t>
      </w:r>
    </w:p>
    <w:p w14:paraId="0ED65BC9" w14:textId="77777777" w:rsidR="006A75E9" w:rsidRDefault="006A75E9" w:rsidP="006A75E9">
      <w:r>
        <w:t xml:space="preserve">      </w:t>
      </w:r>
      <w:proofErr w:type="gramStart"/>
      <w:r>
        <w:t>delay(</w:t>
      </w:r>
      <w:proofErr w:type="gramEnd"/>
      <w:r>
        <w:t>300);</w:t>
      </w:r>
    </w:p>
    <w:p w14:paraId="1FEC671B" w14:textId="3206D47C" w:rsidR="006A75E9" w:rsidRDefault="006A75E9" w:rsidP="006A75E9">
      <w:r>
        <w:t xml:space="preserve">    }</w:t>
      </w:r>
    </w:p>
    <w:p w14:paraId="4B3C3E5D" w14:textId="77777777" w:rsidR="006A75E9" w:rsidRDefault="006A75E9" w:rsidP="006A75E9">
      <w:r>
        <w:t xml:space="preserve">    if (</w:t>
      </w:r>
      <w:proofErr w:type="spellStart"/>
      <w:r>
        <w:t>digitalRead</w:t>
      </w:r>
      <w:proofErr w:type="spellEnd"/>
      <w:r>
        <w:t>(</w:t>
      </w:r>
      <w:proofErr w:type="spellStart"/>
      <w:r>
        <w:t>buttonY</w:t>
      </w:r>
      <w:proofErr w:type="spellEnd"/>
      <w:r>
        <w:t>) == LOW) {</w:t>
      </w:r>
    </w:p>
    <w:p w14:paraId="61316188" w14:textId="77777777" w:rsidR="006A75E9" w:rsidRDefault="006A75E9" w:rsidP="006A75E9">
      <w:r>
        <w:t xml:space="preserve">      </w:t>
      </w:r>
      <w:proofErr w:type="spellStart"/>
      <w:r>
        <w:t>Serial.println</w:t>
      </w:r>
      <w:proofErr w:type="spellEnd"/>
      <w:r>
        <w:t>("=== BUTTON PRESS ===");</w:t>
      </w:r>
    </w:p>
    <w:p w14:paraId="3E777FE3" w14:textId="77777777" w:rsidR="006A75E9" w:rsidRDefault="006A75E9" w:rsidP="006A75E9">
      <w:r>
        <w:t xml:space="preserve">      </w:t>
      </w:r>
      <w:proofErr w:type="spellStart"/>
      <w:r>
        <w:t>Serial.println</w:t>
      </w:r>
      <w:proofErr w:type="spellEnd"/>
      <w:r>
        <w:t>("Y Button Pressed - Switching to Y");</w:t>
      </w:r>
    </w:p>
    <w:p w14:paraId="09720D5F" w14:textId="77777777" w:rsidR="006A75E9" w:rsidRDefault="006A75E9" w:rsidP="006A75E9">
      <w:r>
        <w:t xml:space="preserve">      </w:t>
      </w:r>
      <w:proofErr w:type="spellStart"/>
      <w:r>
        <w:t>xActive</w:t>
      </w:r>
      <w:proofErr w:type="spellEnd"/>
      <w:r>
        <w:t xml:space="preserve"> = false;</w:t>
      </w:r>
    </w:p>
    <w:p w14:paraId="7777AA2F" w14:textId="77777777" w:rsidR="006A75E9" w:rsidRDefault="006A75E9" w:rsidP="006A75E9">
      <w:r>
        <w:t xml:space="preserve">      </w:t>
      </w:r>
      <w:proofErr w:type="spellStart"/>
      <w:proofErr w:type="gramStart"/>
      <w:r>
        <w:t>resetCycleData</w:t>
      </w:r>
      <w:proofErr w:type="spellEnd"/>
      <w:r>
        <w:t>(</w:t>
      </w:r>
      <w:proofErr w:type="gramEnd"/>
      <w:r>
        <w:t>); // Reset data when manually switching</w:t>
      </w:r>
    </w:p>
    <w:p w14:paraId="44C8C183" w14:textId="77777777" w:rsidR="006A75E9" w:rsidRDefault="006A75E9" w:rsidP="006A75E9">
      <w:r>
        <w:lastRenderedPageBreak/>
        <w:t xml:space="preserve">      </w:t>
      </w:r>
      <w:proofErr w:type="gramStart"/>
      <w:r>
        <w:t>delay(</w:t>
      </w:r>
      <w:proofErr w:type="gramEnd"/>
      <w:r>
        <w:t>300);</w:t>
      </w:r>
    </w:p>
    <w:p w14:paraId="64B4A2EB" w14:textId="77777777" w:rsidR="006A75E9" w:rsidRDefault="006A75E9" w:rsidP="006A75E9">
      <w:r>
        <w:t xml:space="preserve">    }</w:t>
      </w:r>
    </w:p>
    <w:p w14:paraId="6ABD59EE" w14:textId="7D6347EC" w:rsidR="006A75E9" w:rsidRDefault="006A75E9" w:rsidP="006A75E9">
      <w:r>
        <w:t xml:space="preserve">  }</w:t>
      </w:r>
    </w:p>
    <w:p w14:paraId="7D300222" w14:textId="77777777" w:rsidR="006A75E9" w:rsidRDefault="006A75E9" w:rsidP="006A75E9">
      <w:r>
        <w:t xml:space="preserve">  // Check if function has changed and print message</w:t>
      </w:r>
    </w:p>
    <w:p w14:paraId="35CED5A0" w14:textId="77777777" w:rsidR="006A75E9" w:rsidRDefault="006A75E9" w:rsidP="006A75E9">
      <w:r>
        <w:t xml:space="preserve">  if (</w:t>
      </w:r>
      <w:proofErr w:type="spellStart"/>
      <w:proofErr w:type="gramStart"/>
      <w:r>
        <w:t>xActive</w:t>
      </w:r>
      <w:proofErr w:type="spellEnd"/>
      <w:r>
        <w:t xml:space="preserve"> !</w:t>
      </w:r>
      <w:proofErr w:type="gramEnd"/>
      <w:r>
        <w:t xml:space="preserve">= </w:t>
      </w:r>
      <w:proofErr w:type="spellStart"/>
      <w:r>
        <w:t>previousXActive</w:t>
      </w:r>
      <w:proofErr w:type="spellEnd"/>
      <w:r>
        <w:t>) {</w:t>
      </w:r>
    </w:p>
    <w:p w14:paraId="5AE63DF4" w14:textId="77777777" w:rsidR="006A75E9" w:rsidRDefault="006A75E9" w:rsidP="006A75E9">
      <w:r>
        <w:t xml:space="preserve">    </w:t>
      </w:r>
      <w:proofErr w:type="spellStart"/>
      <w:r>
        <w:t>Serial.println</w:t>
      </w:r>
      <w:proofErr w:type="spellEnd"/>
      <w:r>
        <w:t>("=== FUNCTION CHANGED ===");</w:t>
      </w:r>
    </w:p>
    <w:p w14:paraId="4DE3A9E2" w14:textId="77777777" w:rsidR="006A75E9" w:rsidRDefault="006A75E9" w:rsidP="006A75E9">
      <w:r>
        <w:t xml:space="preserve">    if (</w:t>
      </w:r>
      <w:proofErr w:type="spellStart"/>
      <w:r>
        <w:t>xActive</w:t>
      </w:r>
      <w:proofErr w:type="spellEnd"/>
      <w:r>
        <w:t>) {</w:t>
      </w:r>
    </w:p>
    <w:p w14:paraId="31F920B0" w14:textId="77777777" w:rsidR="006A75E9" w:rsidRDefault="006A75E9" w:rsidP="006A75E9">
      <w:r>
        <w:t xml:space="preserve">      </w:t>
      </w:r>
      <w:proofErr w:type="spellStart"/>
      <w:r>
        <w:t>Serial.println</w:t>
      </w:r>
      <w:proofErr w:type="spellEnd"/>
      <w:r>
        <w:t>("Now running: X FUNCTION");</w:t>
      </w:r>
    </w:p>
    <w:p w14:paraId="3D67D4C2" w14:textId="77777777" w:rsidR="006A75E9" w:rsidRDefault="006A75E9" w:rsidP="006A75E9">
      <w:r>
        <w:t xml:space="preserve">    } else {</w:t>
      </w:r>
    </w:p>
    <w:p w14:paraId="5359E1A1" w14:textId="77777777" w:rsidR="006A75E9" w:rsidRDefault="006A75E9" w:rsidP="006A75E9">
      <w:r>
        <w:t xml:space="preserve">      </w:t>
      </w:r>
      <w:proofErr w:type="spellStart"/>
      <w:r>
        <w:t>Serial.println</w:t>
      </w:r>
      <w:proofErr w:type="spellEnd"/>
      <w:r>
        <w:t>("Now running: Y FUNCTION");</w:t>
      </w:r>
    </w:p>
    <w:p w14:paraId="3A31BE72" w14:textId="77777777" w:rsidR="006A75E9" w:rsidRDefault="006A75E9" w:rsidP="006A75E9">
      <w:r>
        <w:t xml:space="preserve">    }</w:t>
      </w:r>
    </w:p>
    <w:p w14:paraId="2163F6E7" w14:textId="77777777" w:rsidR="006A75E9" w:rsidRDefault="006A75E9" w:rsidP="006A75E9">
      <w:r>
        <w:t xml:space="preserve">    </w:t>
      </w:r>
      <w:proofErr w:type="spellStart"/>
      <w:r>
        <w:t>previousXActive</w:t>
      </w:r>
      <w:proofErr w:type="spellEnd"/>
      <w:r>
        <w:t xml:space="preserve"> = </w:t>
      </w:r>
      <w:proofErr w:type="spellStart"/>
      <w:r>
        <w:t>xActive</w:t>
      </w:r>
      <w:proofErr w:type="spellEnd"/>
      <w:r>
        <w:t>;</w:t>
      </w:r>
    </w:p>
    <w:p w14:paraId="1303CD71" w14:textId="77777777" w:rsidR="006A75E9" w:rsidRDefault="006A75E9" w:rsidP="006A75E9">
      <w:r>
        <w:t xml:space="preserve">  }</w:t>
      </w:r>
    </w:p>
    <w:p w14:paraId="0DDDB255" w14:textId="42CADD66" w:rsidR="006A75E9" w:rsidRDefault="006A75E9" w:rsidP="006A75E9">
      <w:r>
        <w:t>}</w:t>
      </w:r>
    </w:p>
    <w:p w14:paraId="0D0F31E3" w14:textId="77777777" w:rsidR="006A75E9" w:rsidRDefault="006A75E9" w:rsidP="006A75E9">
      <w:r>
        <w:t xml:space="preserve">void </w:t>
      </w:r>
      <w:proofErr w:type="spellStart"/>
      <w:proofErr w:type="gramStart"/>
      <w:r>
        <w:t>readIRSensors</w:t>
      </w:r>
      <w:proofErr w:type="spellEnd"/>
      <w:r>
        <w:t>(</w:t>
      </w:r>
      <w:proofErr w:type="gramEnd"/>
      <w:r>
        <w:t>) {</w:t>
      </w:r>
    </w:p>
    <w:p w14:paraId="1AF97E20" w14:textId="77777777" w:rsidR="006A75E9" w:rsidRDefault="006A75E9" w:rsidP="006A75E9">
      <w:r>
        <w:t xml:space="preserve">  for (int </w:t>
      </w:r>
      <w:proofErr w:type="spellStart"/>
      <w:r>
        <w:t>i</w:t>
      </w:r>
      <w:proofErr w:type="spellEnd"/>
      <w:r>
        <w:t xml:space="preserve"> = 0; </w:t>
      </w:r>
      <w:proofErr w:type="spellStart"/>
      <w:r>
        <w:t>i</w:t>
      </w:r>
      <w:proofErr w:type="spellEnd"/>
      <w:r>
        <w:t xml:space="preserve"> &lt; 4; </w:t>
      </w:r>
      <w:proofErr w:type="spellStart"/>
      <w:r>
        <w:t>i</w:t>
      </w:r>
      <w:proofErr w:type="spellEnd"/>
      <w:r>
        <w:t>++) {</w:t>
      </w:r>
    </w:p>
    <w:p w14:paraId="70684EFD" w14:textId="77777777" w:rsidR="006A75E9" w:rsidRDefault="006A75E9" w:rsidP="006A75E9">
      <w:r>
        <w:t xml:space="preserve">    int </w:t>
      </w:r>
      <w:proofErr w:type="spellStart"/>
      <w:r>
        <w:t>irValue</w:t>
      </w:r>
      <w:proofErr w:type="spellEnd"/>
      <w:r>
        <w:t xml:space="preserve"> = </w:t>
      </w:r>
      <w:proofErr w:type="spellStart"/>
      <w:r>
        <w:t>analogRead</w:t>
      </w:r>
      <w:proofErr w:type="spellEnd"/>
      <w:r>
        <w:t>(</w:t>
      </w:r>
      <w:proofErr w:type="spellStart"/>
      <w:r>
        <w:t>irPins</w:t>
      </w:r>
      <w:proofErr w:type="spellEnd"/>
      <w:r>
        <w:t>[</w:t>
      </w:r>
      <w:proofErr w:type="spellStart"/>
      <w:r>
        <w:t>i</w:t>
      </w:r>
      <w:proofErr w:type="spellEnd"/>
      <w:r>
        <w:t>]);</w:t>
      </w:r>
    </w:p>
    <w:p w14:paraId="7F6B9A00" w14:textId="21AE9D07" w:rsidR="006A75E9" w:rsidRDefault="006A75E9" w:rsidP="006A75E9">
      <w:r>
        <w:t xml:space="preserve">    bool </w:t>
      </w:r>
      <w:proofErr w:type="spellStart"/>
      <w:r>
        <w:t>currentState</w:t>
      </w:r>
      <w:proofErr w:type="spellEnd"/>
      <w:r>
        <w:t xml:space="preserve"> = (</w:t>
      </w:r>
      <w:proofErr w:type="spellStart"/>
      <w:r>
        <w:t>irValue</w:t>
      </w:r>
      <w:proofErr w:type="spellEnd"/>
      <w:r>
        <w:t xml:space="preserve"> &lt; </w:t>
      </w:r>
      <w:proofErr w:type="spellStart"/>
      <w:r>
        <w:t>irThreshold</w:t>
      </w:r>
      <w:proofErr w:type="spellEnd"/>
      <w:r>
        <w:t>);</w:t>
      </w:r>
    </w:p>
    <w:p w14:paraId="5DFFFFB0" w14:textId="77777777" w:rsidR="006A75E9" w:rsidRDefault="006A75E9" w:rsidP="006A75E9">
      <w:r>
        <w:t xml:space="preserve">    // Detect rising edge (vehicle passing)</w:t>
      </w:r>
    </w:p>
    <w:p w14:paraId="4100EF5C" w14:textId="77777777" w:rsidR="006A75E9" w:rsidRDefault="006A75E9" w:rsidP="006A75E9">
      <w:r>
        <w:t xml:space="preserve">    if (</w:t>
      </w:r>
      <w:proofErr w:type="spellStart"/>
      <w:r>
        <w:t>currentState</w:t>
      </w:r>
      <w:proofErr w:type="spellEnd"/>
      <w:r>
        <w:t xml:space="preserve"> &amp;</w:t>
      </w:r>
      <w:proofErr w:type="gramStart"/>
      <w:r>
        <w:t>&amp; !</w:t>
      </w:r>
      <w:proofErr w:type="spellStart"/>
      <w:r>
        <w:t>lastIRState</w:t>
      </w:r>
      <w:proofErr w:type="spellEnd"/>
      <w:proofErr w:type="gramEnd"/>
      <w:r>
        <w:t>[</w:t>
      </w:r>
      <w:proofErr w:type="spellStart"/>
      <w:r>
        <w:t>i</w:t>
      </w:r>
      <w:proofErr w:type="spellEnd"/>
      <w:r>
        <w:t>]) {</w:t>
      </w:r>
    </w:p>
    <w:p w14:paraId="5BEB6FE4" w14:textId="77777777" w:rsidR="006A75E9" w:rsidRDefault="006A75E9" w:rsidP="006A75E9">
      <w:r>
        <w:t xml:space="preserve">      </w:t>
      </w:r>
      <w:proofErr w:type="spellStart"/>
      <w:r>
        <w:t>vehicleCount</w:t>
      </w:r>
      <w:proofErr w:type="spellEnd"/>
      <w:r>
        <w:t>[</w:t>
      </w:r>
      <w:proofErr w:type="spellStart"/>
      <w:r>
        <w:t>i</w:t>
      </w:r>
      <w:proofErr w:type="spellEnd"/>
      <w:r>
        <w:t>]++;</w:t>
      </w:r>
    </w:p>
    <w:p w14:paraId="72306500" w14:textId="77777777" w:rsidR="006A75E9" w:rsidRDefault="006A75E9" w:rsidP="006A75E9">
      <w:r>
        <w:t xml:space="preserve">      </w:t>
      </w:r>
      <w:proofErr w:type="spellStart"/>
      <w:r>
        <w:t>totalVehicleCount</w:t>
      </w:r>
      <w:proofErr w:type="spellEnd"/>
      <w:r>
        <w:t>[</w:t>
      </w:r>
      <w:proofErr w:type="spellStart"/>
      <w:r>
        <w:t>i</w:t>
      </w:r>
      <w:proofErr w:type="spellEnd"/>
      <w:r>
        <w:t>]++;</w:t>
      </w:r>
    </w:p>
    <w:p w14:paraId="459FB5C6" w14:textId="77777777" w:rsidR="006A75E9" w:rsidRDefault="006A75E9" w:rsidP="006A75E9">
      <w:r>
        <w:t xml:space="preserve">      </w:t>
      </w:r>
      <w:proofErr w:type="spellStart"/>
      <w:r>
        <w:t>Serial.print</w:t>
      </w:r>
      <w:proofErr w:type="spellEnd"/>
      <w:r>
        <w:t>("Vehicle detected on IR");</w:t>
      </w:r>
    </w:p>
    <w:p w14:paraId="1B0D41AD" w14:textId="77777777" w:rsidR="006A75E9" w:rsidRDefault="006A75E9" w:rsidP="006A75E9">
      <w:r>
        <w:t xml:space="preserve">      </w:t>
      </w:r>
      <w:proofErr w:type="spellStart"/>
      <w:r>
        <w:t>Serial.print</w:t>
      </w:r>
      <w:proofErr w:type="spellEnd"/>
      <w:r>
        <w:t>(</w:t>
      </w:r>
      <w:proofErr w:type="spellStart"/>
      <w:r>
        <w:t>i</w:t>
      </w:r>
      <w:proofErr w:type="spellEnd"/>
      <w:r>
        <w:t>);</w:t>
      </w:r>
    </w:p>
    <w:p w14:paraId="669D4E08" w14:textId="77777777" w:rsidR="006A75E9" w:rsidRDefault="006A75E9" w:rsidP="006A75E9">
      <w:r>
        <w:t xml:space="preserve">      </w:t>
      </w:r>
      <w:proofErr w:type="spellStart"/>
      <w:r>
        <w:t>Serial.print</w:t>
      </w:r>
      <w:proofErr w:type="spellEnd"/>
      <w:r>
        <w:t>(" (A");</w:t>
      </w:r>
    </w:p>
    <w:p w14:paraId="3BC76DFC" w14:textId="77777777" w:rsidR="006A75E9" w:rsidRDefault="006A75E9" w:rsidP="006A75E9">
      <w:r>
        <w:t xml:space="preserve">      </w:t>
      </w:r>
      <w:proofErr w:type="spellStart"/>
      <w:r>
        <w:t>Serial.print</w:t>
      </w:r>
      <w:proofErr w:type="spellEnd"/>
      <w:r>
        <w:t>(</w:t>
      </w:r>
      <w:proofErr w:type="spellStart"/>
      <w:r>
        <w:t>i</w:t>
      </w:r>
      <w:proofErr w:type="spellEnd"/>
      <w:r>
        <w:t>);</w:t>
      </w:r>
    </w:p>
    <w:p w14:paraId="6CD337A8" w14:textId="77777777" w:rsidR="006A75E9" w:rsidRDefault="006A75E9" w:rsidP="006A75E9">
      <w:r>
        <w:lastRenderedPageBreak/>
        <w:t xml:space="preserve">      </w:t>
      </w:r>
      <w:proofErr w:type="spellStart"/>
      <w:r>
        <w:t>Serial.print</w:t>
      </w:r>
      <w:proofErr w:type="spellEnd"/>
      <w:r>
        <w:t>(") - Cycle: ");</w:t>
      </w:r>
    </w:p>
    <w:p w14:paraId="7E0B236F" w14:textId="77777777" w:rsidR="006A75E9" w:rsidRDefault="006A75E9" w:rsidP="006A75E9">
      <w:r>
        <w:t xml:space="preserve">      </w:t>
      </w:r>
      <w:proofErr w:type="spellStart"/>
      <w:r>
        <w:t>Serial.print</w:t>
      </w:r>
      <w:proofErr w:type="spellEnd"/>
      <w:r>
        <w:t>(</w:t>
      </w:r>
      <w:proofErr w:type="spellStart"/>
      <w:r>
        <w:t>vehicleCount</w:t>
      </w:r>
      <w:proofErr w:type="spellEnd"/>
      <w:r>
        <w:t>[</w:t>
      </w:r>
      <w:proofErr w:type="spellStart"/>
      <w:r>
        <w:t>i</w:t>
      </w:r>
      <w:proofErr w:type="spellEnd"/>
      <w:r>
        <w:t>]);</w:t>
      </w:r>
    </w:p>
    <w:p w14:paraId="0C5B5FD3" w14:textId="77777777" w:rsidR="006A75E9" w:rsidRDefault="006A75E9" w:rsidP="006A75E9">
      <w:r>
        <w:t xml:space="preserve">      </w:t>
      </w:r>
      <w:proofErr w:type="spellStart"/>
      <w:r>
        <w:t>Serial.print</w:t>
      </w:r>
      <w:proofErr w:type="spellEnd"/>
      <w:r>
        <w:t>(" | Total: ");</w:t>
      </w:r>
    </w:p>
    <w:p w14:paraId="2877D6EE" w14:textId="77777777" w:rsidR="006A75E9" w:rsidRDefault="006A75E9" w:rsidP="006A75E9">
      <w:r>
        <w:t xml:space="preserve">      </w:t>
      </w:r>
      <w:proofErr w:type="spellStart"/>
      <w:r>
        <w:t>Serial.println</w:t>
      </w:r>
      <w:proofErr w:type="spellEnd"/>
      <w:r>
        <w:t>(</w:t>
      </w:r>
      <w:proofErr w:type="spellStart"/>
      <w:r>
        <w:t>totalVehicleCount</w:t>
      </w:r>
      <w:proofErr w:type="spellEnd"/>
      <w:r>
        <w:t>[</w:t>
      </w:r>
      <w:proofErr w:type="spellStart"/>
      <w:r>
        <w:t>i</w:t>
      </w:r>
      <w:proofErr w:type="spellEnd"/>
      <w:r>
        <w:t>]);</w:t>
      </w:r>
    </w:p>
    <w:p w14:paraId="137D2E2A" w14:textId="4320AF48" w:rsidR="006A75E9" w:rsidRDefault="006A75E9" w:rsidP="006A75E9">
      <w:r>
        <w:t xml:space="preserve">    }  </w:t>
      </w:r>
    </w:p>
    <w:p w14:paraId="4460B21C" w14:textId="77777777" w:rsidR="006A75E9" w:rsidRDefault="006A75E9" w:rsidP="006A75E9">
      <w:r>
        <w:t xml:space="preserve">    </w:t>
      </w:r>
      <w:proofErr w:type="spellStart"/>
      <w:r>
        <w:t>lastIRState</w:t>
      </w:r>
      <w:proofErr w:type="spellEnd"/>
      <w:r>
        <w:t>[</w:t>
      </w:r>
      <w:proofErr w:type="spellStart"/>
      <w:r>
        <w:t>i</w:t>
      </w:r>
      <w:proofErr w:type="spellEnd"/>
      <w:r>
        <w:t xml:space="preserve">] = </w:t>
      </w:r>
      <w:proofErr w:type="spellStart"/>
      <w:r>
        <w:t>currentState</w:t>
      </w:r>
      <w:proofErr w:type="spellEnd"/>
      <w:r>
        <w:t>;</w:t>
      </w:r>
    </w:p>
    <w:p w14:paraId="4C9DC67F" w14:textId="77777777" w:rsidR="006A75E9" w:rsidRDefault="006A75E9" w:rsidP="006A75E9">
      <w:r>
        <w:t xml:space="preserve">  }</w:t>
      </w:r>
    </w:p>
    <w:p w14:paraId="0CC8AC2E" w14:textId="373FEB60" w:rsidR="006A75E9" w:rsidRDefault="006A75E9" w:rsidP="006A75E9">
      <w:r>
        <w:t>}</w:t>
      </w:r>
    </w:p>
    <w:p w14:paraId="09820E45" w14:textId="77777777" w:rsidR="006A75E9" w:rsidRDefault="006A75E9" w:rsidP="006A75E9">
      <w:r>
        <w:t xml:space="preserve">void </w:t>
      </w:r>
      <w:proofErr w:type="spellStart"/>
      <w:proofErr w:type="gramStart"/>
      <w:r>
        <w:t>printCycleSummary</w:t>
      </w:r>
      <w:proofErr w:type="spellEnd"/>
      <w:r>
        <w:t>(</w:t>
      </w:r>
      <w:proofErr w:type="gramEnd"/>
      <w:r>
        <w:t>) {</w:t>
      </w:r>
    </w:p>
    <w:p w14:paraId="5D6A3153" w14:textId="77777777" w:rsidR="006A75E9" w:rsidRDefault="006A75E9" w:rsidP="006A75E9">
      <w:r>
        <w:t xml:space="preserve">  </w:t>
      </w:r>
      <w:proofErr w:type="spellStart"/>
      <w:r>
        <w:t>Serial.println</w:t>
      </w:r>
      <w:proofErr w:type="spellEnd"/>
      <w:r>
        <w:t>("=== CYCLE COMPLETED ===");</w:t>
      </w:r>
    </w:p>
    <w:p w14:paraId="4DF32933" w14:textId="77777777" w:rsidR="006A75E9" w:rsidRDefault="006A75E9" w:rsidP="006A75E9">
      <w:r>
        <w:t xml:space="preserve">  </w:t>
      </w:r>
      <w:proofErr w:type="spellStart"/>
      <w:r>
        <w:t>Serial.print</w:t>
      </w:r>
      <w:proofErr w:type="spellEnd"/>
      <w:r>
        <w:t>("Cycle Counts - A0:");</w:t>
      </w:r>
    </w:p>
    <w:p w14:paraId="04806086" w14:textId="77777777" w:rsidR="006A75E9" w:rsidRDefault="006A75E9" w:rsidP="006A75E9">
      <w:r>
        <w:t xml:space="preserve">  </w:t>
      </w:r>
      <w:proofErr w:type="spellStart"/>
      <w:r>
        <w:t>Serial.print</w:t>
      </w:r>
      <w:proofErr w:type="spellEnd"/>
      <w:r>
        <w:t>(</w:t>
      </w:r>
      <w:proofErr w:type="spellStart"/>
      <w:proofErr w:type="gramStart"/>
      <w:r>
        <w:t>vehicleCount</w:t>
      </w:r>
      <w:proofErr w:type="spellEnd"/>
      <w:r>
        <w:t>[</w:t>
      </w:r>
      <w:proofErr w:type="gramEnd"/>
      <w:r>
        <w:t>0]);</w:t>
      </w:r>
    </w:p>
    <w:p w14:paraId="4C03A3BC" w14:textId="77777777" w:rsidR="006A75E9" w:rsidRDefault="006A75E9" w:rsidP="006A75E9">
      <w:r>
        <w:t xml:space="preserve">  </w:t>
      </w:r>
      <w:proofErr w:type="spellStart"/>
      <w:r>
        <w:t>Serial.print</w:t>
      </w:r>
      <w:proofErr w:type="spellEnd"/>
      <w:r>
        <w:t>(" A1:");</w:t>
      </w:r>
    </w:p>
    <w:p w14:paraId="42AD3FD5" w14:textId="77777777" w:rsidR="006A75E9" w:rsidRDefault="006A75E9" w:rsidP="006A75E9">
      <w:r>
        <w:t xml:space="preserve">  </w:t>
      </w:r>
      <w:proofErr w:type="spellStart"/>
      <w:r>
        <w:t>Serial.print</w:t>
      </w:r>
      <w:proofErr w:type="spellEnd"/>
      <w:r>
        <w:t>(</w:t>
      </w:r>
      <w:proofErr w:type="spellStart"/>
      <w:proofErr w:type="gramStart"/>
      <w:r>
        <w:t>vehicleCount</w:t>
      </w:r>
      <w:proofErr w:type="spellEnd"/>
      <w:r>
        <w:t>[</w:t>
      </w:r>
      <w:proofErr w:type="gramEnd"/>
      <w:r>
        <w:t>1]);</w:t>
      </w:r>
    </w:p>
    <w:p w14:paraId="0B76B4BC" w14:textId="77777777" w:rsidR="006A75E9" w:rsidRDefault="006A75E9" w:rsidP="006A75E9">
      <w:r>
        <w:t xml:space="preserve">  </w:t>
      </w:r>
      <w:proofErr w:type="spellStart"/>
      <w:r>
        <w:t>Serial.print</w:t>
      </w:r>
      <w:proofErr w:type="spellEnd"/>
      <w:r>
        <w:t>(" A2:");</w:t>
      </w:r>
    </w:p>
    <w:p w14:paraId="6400486B" w14:textId="77777777" w:rsidR="006A75E9" w:rsidRDefault="006A75E9" w:rsidP="006A75E9">
      <w:r>
        <w:t xml:space="preserve">  </w:t>
      </w:r>
      <w:proofErr w:type="spellStart"/>
      <w:r>
        <w:t>Serial.print</w:t>
      </w:r>
      <w:proofErr w:type="spellEnd"/>
      <w:r>
        <w:t>(</w:t>
      </w:r>
      <w:proofErr w:type="spellStart"/>
      <w:proofErr w:type="gramStart"/>
      <w:r>
        <w:t>vehicleCount</w:t>
      </w:r>
      <w:proofErr w:type="spellEnd"/>
      <w:r>
        <w:t>[</w:t>
      </w:r>
      <w:proofErr w:type="gramEnd"/>
      <w:r>
        <w:t>2]);</w:t>
      </w:r>
    </w:p>
    <w:p w14:paraId="79E70C95" w14:textId="77777777" w:rsidR="006A75E9" w:rsidRDefault="006A75E9" w:rsidP="006A75E9">
      <w:r>
        <w:t xml:space="preserve">  </w:t>
      </w:r>
      <w:proofErr w:type="spellStart"/>
      <w:r>
        <w:t>Serial.print</w:t>
      </w:r>
      <w:proofErr w:type="spellEnd"/>
      <w:r>
        <w:t>(" A3:");</w:t>
      </w:r>
    </w:p>
    <w:p w14:paraId="2FDA968F" w14:textId="77777777" w:rsidR="006A75E9" w:rsidRDefault="006A75E9" w:rsidP="006A75E9">
      <w:r>
        <w:t xml:space="preserve">  </w:t>
      </w:r>
      <w:proofErr w:type="spellStart"/>
      <w:r>
        <w:t>Serial.println</w:t>
      </w:r>
      <w:proofErr w:type="spellEnd"/>
      <w:r>
        <w:t>(</w:t>
      </w:r>
      <w:proofErr w:type="spellStart"/>
      <w:proofErr w:type="gramStart"/>
      <w:r>
        <w:t>vehicleCount</w:t>
      </w:r>
      <w:proofErr w:type="spellEnd"/>
      <w:r>
        <w:t>[</w:t>
      </w:r>
      <w:proofErr w:type="gramEnd"/>
      <w:r>
        <w:t>3]);</w:t>
      </w:r>
    </w:p>
    <w:p w14:paraId="6FCEAB1C" w14:textId="77777777" w:rsidR="006A75E9" w:rsidRDefault="006A75E9" w:rsidP="006A75E9">
      <w:r>
        <w:t xml:space="preserve">  </w:t>
      </w:r>
    </w:p>
    <w:p w14:paraId="66875618" w14:textId="77777777" w:rsidR="006A75E9" w:rsidRDefault="006A75E9" w:rsidP="006A75E9">
      <w:r>
        <w:t xml:space="preserve">  </w:t>
      </w:r>
      <w:proofErr w:type="spellStart"/>
      <w:r>
        <w:t>Serial.print</w:t>
      </w:r>
      <w:proofErr w:type="spellEnd"/>
      <w:r>
        <w:t>("Traffic Summary - X-side (A0+A2): ");</w:t>
      </w:r>
    </w:p>
    <w:p w14:paraId="70FEB98C" w14:textId="77777777" w:rsidR="006A75E9" w:rsidRDefault="006A75E9" w:rsidP="006A75E9">
      <w:r>
        <w:t xml:space="preserve">  </w:t>
      </w:r>
      <w:proofErr w:type="spellStart"/>
      <w:r>
        <w:t>Serial.print</w:t>
      </w:r>
      <w:proofErr w:type="spellEnd"/>
      <w:r>
        <w:t>(</w:t>
      </w:r>
      <w:proofErr w:type="spellStart"/>
      <w:proofErr w:type="gramStart"/>
      <w:r>
        <w:t>vehicleCount</w:t>
      </w:r>
      <w:proofErr w:type="spellEnd"/>
      <w:r>
        <w:t>[</w:t>
      </w:r>
      <w:proofErr w:type="gramEnd"/>
      <w:r>
        <w:t xml:space="preserve">0] + </w:t>
      </w:r>
      <w:proofErr w:type="spellStart"/>
      <w:r>
        <w:t>vehicleCount</w:t>
      </w:r>
      <w:proofErr w:type="spellEnd"/>
      <w:r>
        <w:t>[2]);</w:t>
      </w:r>
    </w:p>
    <w:p w14:paraId="77212019" w14:textId="77777777" w:rsidR="006A75E9" w:rsidRDefault="006A75E9" w:rsidP="006A75E9">
      <w:r>
        <w:t xml:space="preserve">  </w:t>
      </w:r>
      <w:proofErr w:type="spellStart"/>
      <w:r>
        <w:t>Serial.print</w:t>
      </w:r>
      <w:proofErr w:type="spellEnd"/>
      <w:r>
        <w:t>(" | Y-side (A1+A3): ");</w:t>
      </w:r>
    </w:p>
    <w:p w14:paraId="4CD9632E" w14:textId="77777777" w:rsidR="006A75E9" w:rsidRDefault="006A75E9" w:rsidP="006A75E9">
      <w:r>
        <w:t xml:space="preserve">  </w:t>
      </w:r>
      <w:proofErr w:type="spellStart"/>
      <w:r>
        <w:t>Serial.println</w:t>
      </w:r>
      <w:proofErr w:type="spellEnd"/>
      <w:r>
        <w:t>(</w:t>
      </w:r>
      <w:proofErr w:type="spellStart"/>
      <w:proofErr w:type="gramStart"/>
      <w:r>
        <w:t>vehicleCount</w:t>
      </w:r>
      <w:proofErr w:type="spellEnd"/>
      <w:r>
        <w:t>[</w:t>
      </w:r>
      <w:proofErr w:type="gramEnd"/>
      <w:r>
        <w:t xml:space="preserve">1] + </w:t>
      </w:r>
      <w:proofErr w:type="spellStart"/>
      <w:r>
        <w:t>vehicleCount</w:t>
      </w:r>
      <w:proofErr w:type="spellEnd"/>
      <w:r>
        <w:t>[3]);</w:t>
      </w:r>
    </w:p>
    <w:p w14:paraId="4ABEBE8B" w14:textId="77777777" w:rsidR="006A75E9" w:rsidRDefault="006A75E9" w:rsidP="006A75E9">
      <w:r>
        <w:t xml:space="preserve">  </w:t>
      </w:r>
    </w:p>
    <w:p w14:paraId="12A0A461" w14:textId="77777777" w:rsidR="006A75E9" w:rsidRDefault="006A75E9" w:rsidP="006A75E9">
      <w:r>
        <w:t xml:space="preserve">  </w:t>
      </w:r>
      <w:proofErr w:type="spellStart"/>
      <w:r>
        <w:t>Serial.print</w:t>
      </w:r>
      <w:proofErr w:type="spellEnd"/>
      <w:r>
        <w:t>("Total Counts - A0:");</w:t>
      </w:r>
    </w:p>
    <w:p w14:paraId="37CED476" w14:textId="77777777" w:rsidR="006A75E9" w:rsidRDefault="006A75E9" w:rsidP="006A75E9">
      <w:r>
        <w:t xml:space="preserve">  </w:t>
      </w:r>
      <w:proofErr w:type="spellStart"/>
      <w:r>
        <w:t>Serial.print</w:t>
      </w:r>
      <w:proofErr w:type="spellEnd"/>
      <w:r>
        <w:t>(</w:t>
      </w:r>
      <w:proofErr w:type="spellStart"/>
      <w:proofErr w:type="gramStart"/>
      <w:r>
        <w:t>totalVehicleCount</w:t>
      </w:r>
      <w:proofErr w:type="spellEnd"/>
      <w:r>
        <w:t>[</w:t>
      </w:r>
      <w:proofErr w:type="gramEnd"/>
      <w:r>
        <w:t>0]);</w:t>
      </w:r>
    </w:p>
    <w:p w14:paraId="14B987B0" w14:textId="77777777" w:rsidR="006A75E9" w:rsidRDefault="006A75E9" w:rsidP="006A75E9">
      <w:r>
        <w:lastRenderedPageBreak/>
        <w:t xml:space="preserve">  </w:t>
      </w:r>
      <w:proofErr w:type="spellStart"/>
      <w:r>
        <w:t>Serial.print</w:t>
      </w:r>
      <w:proofErr w:type="spellEnd"/>
      <w:r>
        <w:t>(" A1:");</w:t>
      </w:r>
    </w:p>
    <w:p w14:paraId="2C973618" w14:textId="77777777" w:rsidR="006A75E9" w:rsidRDefault="006A75E9" w:rsidP="006A75E9">
      <w:r>
        <w:t xml:space="preserve">  </w:t>
      </w:r>
      <w:proofErr w:type="spellStart"/>
      <w:r>
        <w:t>Serial.print</w:t>
      </w:r>
      <w:proofErr w:type="spellEnd"/>
      <w:r>
        <w:t>(</w:t>
      </w:r>
      <w:proofErr w:type="spellStart"/>
      <w:proofErr w:type="gramStart"/>
      <w:r>
        <w:t>totalVehicleCount</w:t>
      </w:r>
      <w:proofErr w:type="spellEnd"/>
      <w:r>
        <w:t>[</w:t>
      </w:r>
      <w:proofErr w:type="gramEnd"/>
      <w:r>
        <w:t>1]);</w:t>
      </w:r>
    </w:p>
    <w:p w14:paraId="4002F150" w14:textId="77777777" w:rsidR="006A75E9" w:rsidRDefault="006A75E9" w:rsidP="006A75E9">
      <w:r>
        <w:t xml:space="preserve">  </w:t>
      </w:r>
      <w:proofErr w:type="spellStart"/>
      <w:r>
        <w:t>Serial.print</w:t>
      </w:r>
      <w:proofErr w:type="spellEnd"/>
      <w:r>
        <w:t>(" A2:");</w:t>
      </w:r>
    </w:p>
    <w:p w14:paraId="4BF0658D" w14:textId="77777777" w:rsidR="006A75E9" w:rsidRDefault="006A75E9" w:rsidP="006A75E9">
      <w:r>
        <w:t xml:space="preserve">  </w:t>
      </w:r>
      <w:proofErr w:type="spellStart"/>
      <w:r>
        <w:t>Serial.print</w:t>
      </w:r>
      <w:proofErr w:type="spellEnd"/>
      <w:r>
        <w:t>(</w:t>
      </w:r>
      <w:proofErr w:type="spellStart"/>
      <w:proofErr w:type="gramStart"/>
      <w:r>
        <w:t>totalVehicleCount</w:t>
      </w:r>
      <w:proofErr w:type="spellEnd"/>
      <w:r>
        <w:t>[</w:t>
      </w:r>
      <w:proofErr w:type="gramEnd"/>
      <w:r>
        <w:t>2]);</w:t>
      </w:r>
    </w:p>
    <w:p w14:paraId="6074A3BE" w14:textId="77777777" w:rsidR="006A75E9" w:rsidRDefault="006A75E9" w:rsidP="006A75E9">
      <w:r>
        <w:t xml:space="preserve">  </w:t>
      </w:r>
      <w:proofErr w:type="spellStart"/>
      <w:r>
        <w:t>Serial.print</w:t>
      </w:r>
      <w:proofErr w:type="spellEnd"/>
      <w:r>
        <w:t>(" A3:");</w:t>
      </w:r>
    </w:p>
    <w:p w14:paraId="75BAA1D6" w14:textId="77777777" w:rsidR="006A75E9" w:rsidRDefault="006A75E9" w:rsidP="006A75E9">
      <w:r>
        <w:t xml:space="preserve">  </w:t>
      </w:r>
      <w:proofErr w:type="spellStart"/>
      <w:r>
        <w:t>Serial.println</w:t>
      </w:r>
      <w:proofErr w:type="spellEnd"/>
      <w:r>
        <w:t>(</w:t>
      </w:r>
      <w:proofErr w:type="spellStart"/>
      <w:proofErr w:type="gramStart"/>
      <w:r>
        <w:t>totalVehicleCount</w:t>
      </w:r>
      <w:proofErr w:type="spellEnd"/>
      <w:r>
        <w:t>[</w:t>
      </w:r>
      <w:proofErr w:type="gramEnd"/>
      <w:r>
        <w:t>3]);</w:t>
      </w:r>
    </w:p>
    <w:p w14:paraId="13DF8B93" w14:textId="77777777" w:rsidR="006A75E9" w:rsidRDefault="006A75E9" w:rsidP="006A75E9">
      <w:r>
        <w:t xml:space="preserve">  </w:t>
      </w:r>
      <w:proofErr w:type="spellStart"/>
      <w:r>
        <w:t>Serial.println</w:t>
      </w:r>
      <w:proofErr w:type="spellEnd"/>
      <w:r>
        <w:t>("=======================");</w:t>
      </w:r>
    </w:p>
    <w:p w14:paraId="7B17958A" w14:textId="473E2C8D" w:rsidR="006A75E9" w:rsidRDefault="006A75E9" w:rsidP="006A75E9">
      <w:r>
        <w:t>}</w:t>
      </w:r>
    </w:p>
    <w:p w14:paraId="52D0D0FC" w14:textId="77777777" w:rsidR="006A75E9" w:rsidRDefault="006A75E9" w:rsidP="006A75E9">
      <w:r>
        <w:t xml:space="preserve">void </w:t>
      </w:r>
      <w:proofErr w:type="spellStart"/>
      <w:proofErr w:type="gramStart"/>
      <w:r>
        <w:t>resetCycleData</w:t>
      </w:r>
      <w:proofErr w:type="spellEnd"/>
      <w:r>
        <w:t>(</w:t>
      </w:r>
      <w:proofErr w:type="gramEnd"/>
      <w:r>
        <w:t>) {</w:t>
      </w:r>
    </w:p>
    <w:p w14:paraId="2FEE3C13" w14:textId="77777777" w:rsidR="006A75E9" w:rsidRDefault="006A75E9" w:rsidP="006A75E9">
      <w:r>
        <w:t xml:space="preserve">  </w:t>
      </w:r>
      <w:proofErr w:type="spellStart"/>
      <w:r>
        <w:t>Serial.print</w:t>
      </w:r>
      <w:proofErr w:type="spellEnd"/>
      <w:r>
        <w:t>("*** RESETTING CYCLE DATA - Before: [");</w:t>
      </w:r>
    </w:p>
    <w:p w14:paraId="61836749" w14:textId="77777777" w:rsidR="006A75E9" w:rsidRDefault="006A75E9" w:rsidP="006A75E9">
      <w:r>
        <w:t xml:space="preserve">  </w:t>
      </w:r>
      <w:proofErr w:type="gramStart"/>
      <w:r>
        <w:t>for(</w:t>
      </w:r>
      <w:proofErr w:type="gramEnd"/>
      <w:r>
        <w:t xml:space="preserve">int </w:t>
      </w:r>
      <w:proofErr w:type="spellStart"/>
      <w:r>
        <w:t>i</w:t>
      </w:r>
      <w:proofErr w:type="spellEnd"/>
      <w:r>
        <w:t xml:space="preserve"> = 0; </w:t>
      </w:r>
      <w:proofErr w:type="spellStart"/>
      <w:r>
        <w:t>i</w:t>
      </w:r>
      <w:proofErr w:type="spellEnd"/>
      <w:r>
        <w:t xml:space="preserve"> &lt; 4; </w:t>
      </w:r>
      <w:proofErr w:type="spellStart"/>
      <w:r>
        <w:t>i</w:t>
      </w:r>
      <w:proofErr w:type="spellEnd"/>
      <w:r>
        <w:t>++) {</w:t>
      </w:r>
    </w:p>
    <w:p w14:paraId="091E592E" w14:textId="77777777" w:rsidR="006A75E9" w:rsidRDefault="006A75E9" w:rsidP="006A75E9">
      <w:r>
        <w:t xml:space="preserve">    </w:t>
      </w:r>
      <w:proofErr w:type="spellStart"/>
      <w:r>
        <w:t>Serial.print</w:t>
      </w:r>
      <w:proofErr w:type="spellEnd"/>
      <w:r>
        <w:t>(</w:t>
      </w:r>
      <w:proofErr w:type="spellStart"/>
      <w:r>
        <w:t>vehicleCount</w:t>
      </w:r>
      <w:proofErr w:type="spellEnd"/>
      <w:r>
        <w:t>[</w:t>
      </w:r>
      <w:proofErr w:type="spellStart"/>
      <w:r>
        <w:t>i</w:t>
      </w:r>
      <w:proofErr w:type="spellEnd"/>
      <w:r>
        <w:t>]);</w:t>
      </w:r>
    </w:p>
    <w:p w14:paraId="6C4FDE46" w14:textId="77777777" w:rsidR="006A75E9" w:rsidRDefault="006A75E9" w:rsidP="006A75E9">
      <w:r>
        <w:t xml:space="preserve">    </w:t>
      </w:r>
      <w:proofErr w:type="gramStart"/>
      <w:r>
        <w:t>if(</w:t>
      </w:r>
      <w:proofErr w:type="spellStart"/>
      <w:proofErr w:type="gramEnd"/>
      <w:r>
        <w:t>i</w:t>
      </w:r>
      <w:proofErr w:type="spellEnd"/>
      <w:r>
        <w:t xml:space="preserve"> &lt; 3) </w:t>
      </w:r>
      <w:proofErr w:type="spellStart"/>
      <w:r>
        <w:t>Serial.print</w:t>
      </w:r>
      <w:proofErr w:type="spellEnd"/>
      <w:r>
        <w:t>(",");</w:t>
      </w:r>
    </w:p>
    <w:p w14:paraId="4F0F15D8" w14:textId="77777777" w:rsidR="006A75E9" w:rsidRDefault="006A75E9" w:rsidP="006A75E9">
      <w:r>
        <w:t xml:space="preserve">  }</w:t>
      </w:r>
    </w:p>
    <w:p w14:paraId="134AE510" w14:textId="7BB4195E" w:rsidR="006A75E9" w:rsidRDefault="006A75E9" w:rsidP="006A75E9">
      <w:r>
        <w:t xml:space="preserve">  </w:t>
      </w:r>
      <w:proofErr w:type="spellStart"/>
      <w:r>
        <w:t>Serial.print</w:t>
      </w:r>
      <w:proofErr w:type="spellEnd"/>
      <w:r>
        <w:t>("]");</w:t>
      </w:r>
    </w:p>
    <w:p w14:paraId="3B424259" w14:textId="77777777" w:rsidR="006A75E9" w:rsidRDefault="006A75E9" w:rsidP="006A75E9">
      <w:r>
        <w:t xml:space="preserve">  for (int </w:t>
      </w:r>
      <w:proofErr w:type="spellStart"/>
      <w:r>
        <w:t>i</w:t>
      </w:r>
      <w:proofErr w:type="spellEnd"/>
      <w:r>
        <w:t xml:space="preserve"> = 0; </w:t>
      </w:r>
      <w:proofErr w:type="spellStart"/>
      <w:r>
        <w:t>i</w:t>
      </w:r>
      <w:proofErr w:type="spellEnd"/>
      <w:r>
        <w:t xml:space="preserve"> &lt; 4; </w:t>
      </w:r>
      <w:proofErr w:type="spellStart"/>
      <w:r>
        <w:t>i</w:t>
      </w:r>
      <w:proofErr w:type="spellEnd"/>
      <w:r>
        <w:t>++) {</w:t>
      </w:r>
    </w:p>
    <w:p w14:paraId="77F81843" w14:textId="77777777" w:rsidR="006A75E9" w:rsidRDefault="006A75E9" w:rsidP="006A75E9">
      <w:r>
        <w:t xml:space="preserve">    </w:t>
      </w:r>
      <w:proofErr w:type="spellStart"/>
      <w:r>
        <w:t>vehicleCount</w:t>
      </w:r>
      <w:proofErr w:type="spellEnd"/>
      <w:r>
        <w:t>[</w:t>
      </w:r>
      <w:proofErr w:type="spellStart"/>
      <w:r>
        <w:t>i</w:t>
      </w:r>
      <w:proofErr w:type="spellEnd"/>
      <w:r>
        <w:t>] = 0;</w:t>
      </w:r>
    </w:p>
    <w:p w14:paraId="1DE749A1" w14:textId="030B283A" w:rsidR="006A75E9" w:rsidRDefault="006A75E9" w:rsidP="006A75E9">
      <w:r>
        <w:t xml:space="preserve">  }</w:t>
      </w:r>
    </w:p>
    <w:p w14:paraId="4D006DDE" w14:textId="77777777" w:rsidR="006A75E9" w:rsidRDefault="006A75E9" w:rsidP="006A75E9">
      <w:r>
        <w:t xml:space="preserve">  </w:t>
      </w:r>
      <w:proofErr w:type="spellStart"/>
      <w:r>
        <w:t>Serial.print</w:t>
      </w:r>
      <w:proofErr w:type="spellEnd"/>
      <w:r>
        <w:t>(" After: [");</w:t>
      </w:r>
    </w:p>
    <w:p w14:paraId="2483C953" w14:textId="77777777" w:rsidR="006A75E9" w:rsidRDefault="006A75E9" w:rsidP="006A75E9">
      <w:r>
        <w:t xml:space="preserve">  </w:t>
      </w:r>
      <w:proofErr w:type="gramStart"/>
      <w:r>
        <w:t>for(</w:t>
      </w:r>
      <w:proofErr w:type="gramEnd"/>
      <w:r>
        <w:t xml:space="preserve">int </w:t>
      </w:r>
      <w:proofErr w:type="spellStart"/>
      <w:r>
        <w:t>i</w:t>
      </w:r>
      <w:proofErr w:type="spellEnd"/>
      <w:r>
        <w:t xml:space="preserve"> = 0; </w:t>
      </w:r>
      <w:proofErr w:type="spellStart"/>
      <w:r>
        <w:t>i</w:t>
      </w:r>
      <w:proofErr w:type="spellEnd"/>
      <w:r>
        <w:t xml:space="preserve"> &lt; 4; </w:t>
      </w:r>
      <w:proofErr w:type="spellStart"/>
      <w:r>
        <w:t>i</w:t>
      </w:r>
      <w:proofErr w:type="spellEnd"/>
      <w:r>
        <w:t>++) {</w:t>
      </w:r>
    </w:p>
    <w:p w14:paraId="6ECF294D" w14:textId="77777777" w:rsidR="006A75E9" w:rsidRDefault="006A75E9" w:rsidP="006A75E9">
      <w:r>
        <w:t xml:space="preserve">    </w:t>
      </w:r>
      <w:proofErr w:type="spellStart"/>
      <w:r>
        <w:t>Serial.print</w:t>
      </w:r>
      <w:proofErr w:type="spellEnd"/>
      <w:r>
        <w:t>(</w:t>
      </w:r>
      <w:proofErr w:type="spellStart"/>
      <w:r>
        <w:t>vehicleCount</w:t>
      </w:r>
      <w:proofErr w:type="spellEnd"/>
      <w:r>
        <w:t>[</w:t>
      </w:r>
      <w:proofErr w:type="spellStart"/>
      <w:r>
        <w:t>i</w:t>
      </w:r>
      <w:proofErr w:type="spellEnd"/>
      <w:r>
        <w:t>]);</w:t>
      </w:r>
    </w:p>
    <w:p w14:paraId="1C705900" w14:textId="77777777" w:rsidR="006A75E9" w:rsidRDefault="006A75E9" w:rsidP="006A75E9">
      <w:r>
        <w:t xml:space="preserve">    </w:t>
      </w:r>
      <w:proofErr w:type="gramStart"/>
      <w:r>
        <w:t>if(</w:t>
      </w:r>
      <w:proofErr w:type="spellStart"/>
      <w:proofErr w:type="gramEnd"/>
      <w:r>
        <w:t>i</w:t>
      </w:r>
      <w:proofErr w:type="spellEnd"/>
      <w:r>
        <w:t xml:space="preserve"> &lt; 3) </w:t>
      </w:r>
      <w:proofErr w:type="spellStart"/>
      <w:r>
        <w:t>Serial.print</w:t>
      </w:r>
      <w:proofErr w:type="spellEnd"/>
      <w:r>
        <w:t>(",");</w:t>
      </w:r>
    </w:p>
    <w:p w14:paraId="1D130961" w14:textId="77777777" w:rsidR="006A75E9" w:rsidRDefault="006A75E9" w:rsidP="006A75E9">
      <w:r>
        <w:t xml:space="preserve">  }</w:t>
      </w:r>
    </w:p>
    <w:p w14:paraId="7E5B8070" w14:textId="77777777" w:rsidR="006A75E9" w:rsidRDefault="006A75E9" w:rsidP="006A75E9">
      <w:r>
        <w:t xml:space="preserve">  </w:t>
      </w:r>
      <w:proofErr w:type="spellStart"/>
      <w:r>
        <w:t>Serial.println</w:t>
      </w:r>
      <w:proofErr w:type="spellEnd"/>
      <w:r>
        <w:t>("] ***");</w:t>
      </w:r>
    </w:p>
    <w:p w14:paraId="224D787E" w14:textId="5E3A5EE2" w:rsidR="006A75E9" w:rsidRDefault="006A75E9" w:rsidP="006A75E9">
      <w:r>
        <w:t>}</w:t>
      </w:r>
    </w:p>
    <w:p w14:paraId="1114489A" w14:textId="77777777" w:rsidR="006A75E9" w:rsidRDefault="006A75E9" w:rsidP="006A75E9">
      <w:r>
        <w:t xml:space="preserve">void </w:t>
      </w:r>
      <w:proofErr w:type="spellStart"/>
      <w:proofErr w:type="gramStart"/>
      <w:r>
        <w:t>functionX</w:t>
      </w:r>
      <w:proofErr w:type="spellEnd"/>
      <w:r>
        <w:t>(</w:t>
      </w:r>
      <w:proofErr w:type="gramEnd"/>
      <w:r>
        <w:t>) {</w:t>
      </w:r>
    </w:p>
    <w:p w14:paraId="61394E37" w14:textId="2AB0DDD1" w:rsidR="006A75E9" w:rsidRDefault="006A75E9" w:rsidP="006A75E9">
      <w:r>
        <w:lastRenderedPageBreak/>
        <w:t xml:space="preserve">  </w:t>
      </w:r>
      <w:proofErr w:type="spellStart"/>
      <w:r>
        <w:t>Serial.println</w:t>
      </w:r>
      <w:proofErr w:type="spellEnd"/>
      <w:r>
        <w:t>("X Function Running...");</w:t>
      </w:r>
    </w:p>
    <w:p w14:paraId="6E7A77DB" w14:textId="77777777" w:rsidR="006A75E9" w:rsidRDefault="006A75E9" w:rsidP="006A75E9">
      <w:r>
        <w:t xml:space="preserve">  for (int seq = 0; seq &lt; 2 &amp;&amp; </w:t>
      </w:r>
      <w:proofErr w:type="spellStart"/>
      <w:r>
        <w:t>xActive</w:t>
      </w:r>
      <w:proofErr w:type="spellEnd"/>
      <w:r>
        <w:t>; seq++) {</w:t>
      </w:r>
    </w:p>
    <w:p w14:paraId="6B5511A1" w14:textId="77777777" w:rsidR="006A75E9" w:rsidRDefault="006A75E9" w:rsidP="006A75E9">
      <w:r>
        <w:t xml:space="preserve">    int </w:t>
      </w:r>
      <w:proofErr w:type="spellStart"/>
      <w:r>
        <w:t>aExtra</w:t>
      </w:r>
      <w:proofErr w:type="spellEnd"/>
      <w:r>
        <w:t xml:space="preserve"> = </w:t>
      </w:r>
      <w:proofErr w:type="spellStart"/>
      <w:r>
        <w:t>aExtraPins</w:t>
      </w:r>
      <w:proofErr w:type="spellEnd"/>
      <w:r>
        <w:t>[seq];</w:t>
      </w:r>
    </w:p>
    <w:p w14:paraId="3A656BF3" w14:textId="40D4A611" w:rsidR="006A75E9" w:rsidRDefault="006A75E9" w:rsidP="006A75E9">
      <w:r>
        <w:t xml:space="preserve">    int </w:t>
      </w:r>
      <w:proofErr w:type="spellStart"/>
      <w:r>
        <w:t>bExtra</w:t>
      </w:r>
      <w:proofErr w:type="spellEnd"/>
      <w:r>
        <w:t xml:space="preserve"> = </w:t>
      </w:r>
      <w:proofErr w:type="spellStart"/>
      <w:r>
        <w:t>bExtraPins</w:t>
      </w:r>
      <w:proofErr w:type="spellEnd"/>
      <w:r>
        <w:t>[seq];</w:t>
      </w:r>
    </w:p>
    <w:p w14:paraId="5FEB1075" w14:textId="77777777" w:rsidR="006A75E9" w:rsidRDefault="006A75E9" w:rsidP="006A75E9">
      <w:r>
        <w:t xml:space="preserve">    int </w:t>
      </w:r>
      <w:proofErr w:type="spellStart"/>
      <w:r>
        <w:t>aStep</w:t>
      </w:r>
      <w:proofErr w:type="spellEnd"/>
      <w:r>
        <w:t xml:space="preserve"> = (</w:t>
      </w:r>
      <w:proofErr w:type="spellStart"/>
      <w:r>
        <w:t>aStartX</w:t>
      </w:r>
      <w:proofErr w:type="spellEnd"/>
      <w:r>
        <w:t xml:space="preserve">[seq] &gt;= </w:t>
      </w:r>
      <w:proofErr w:type="spellStart"/>
      <w:r>
        <w:t>aEndX</w:t>
      </w:r>
      <w:proofErr w:type="spellEnd"/>
      <w:r>
        <w:t>[seq]</w:t>
      </w:r>
      <w:proofErr w:type="gramStart"/>
      <w:r>
        <w:t>) ?</w:t>
      </w:r>
      <w:proofErr w:type="gramEnd"/>
      <w:r>
        <w:t xml:space="preserve"> -</w:t>
      </w:r>
      <w:proofErr w:type="gramStart"/>
      <w:r>
        <w:t>1 :</w:t>
      </w:r>
      <w:proofErr w:type="gramEnd"/>
      <w:r>
        <w:t xml:space="preserve"> 1;</w:t>
      </w:r>
    </w:p>
    <w:p w14:paraId="454546A7" w14:textId="36A3B146" w:rsidR="006A75E9" w:rsidRDefault="006A75E9" w:rsidP="006A75E9">
      <w:r>
        <w:t xml:space="preserve">    int </w:t>
      </w:r>
      <w:proofErr w:type="spellStart"/>
      <w:r>
        <w:t>bStep</w:t>
      </w:r>
      <w:proofErr w:type="spellEnd"/>
      <w:r>
        <w:t xml:space="preserve"> = (</w:t>
      </w:r>
      <w:proofErr w:type="spellStart"/>
      <w:r>
        <w:t>bStartX</w:t>
      </w:r>
      <w:proofErr w:type="spellEnd"/>
      <w:r>
        <w:t xml:space="preserve">[seq] &gt;= </w:t>
      </w:r>
      <w:proofErr w:type="spellStart"/>
      <w:r>
        <w:t>bEndX</w:t>
      </w:r>
      <w:proofErr w:type="spellEnd"/>
      <w:r>
        <w:t>[seq]</w:t>
      </w:r>
      <w:proofErr w:type="gramStart"/>
      <w:r>
        <w:t>) ?</w:t>
      </w:r>
      <w:proofErr w:type="gramEnd"/>
      <w:r>
        <w:t xml:space="preserve"> -</w:t>
      </w:r>
      <w:proofErr w:type="gramStart"/>
      <w:r>
        <w:t>1 :</w:t>
      </w:r>
      <w:proofErr w:type="gramEnd"/>
      <w:r>
        <w:t xml:space="preserve"> 1;</w:t>
      </w:r>
    </w:p>
    <w:p w14:paraId="0DB458B3" w14:textId="77777777" w:rsidR="006A75E9" w:rsidRDefault="006A75E9" w:rsidP="006A75E9">
      <w:r>
        <w:t xml:space="preserve">    int </w:t>
      </w:r>
      <w:proofErr w:type="spellStart"/>
      <w:r>
        <w:t>aSteps</w:t>
      </w:r>
      <w:proofErr w:type="spellEnd"/>
      <w:r>
        <w:t xml:space="preserve"> = abs(</w:t>
      </w:r>
      <w:proofErr w:type="spellStart"/>
      <w:r>
        <w:t>aStartX</w:t>
      </w:r>
      <w:proofErr w:type="spellEnd"/>
      <w:r>
        <w:t xml:space="preserve">[seq] - </w:t>
      </w:r>
      <w:proofErr w:type="spellStart"/>
      <w:r>
        <w:t>aEndX</w:t>
      </w:r>
      <w:proofErr w:type="spellEnd"/>
      <w:r>
        <w:t>[seq]);</w:t>
      </w:r>
    </w:p>
    <w:p w14:paraId="5ABB914F" w14:textId="77777777" w:rsidR="006A75E9" w:rsidRDefault="006A75E9" w:rsidP="006A75E9">
      <w:r>
        <w:t xml:space="preserve">    int </w:t>
      </w:r>
      <w:proofErr w:type="spellStart"/>
      <w:r>
        <w:t>bSteps</w:t>
      </w:r>
      <w:proofErr w:type="spellEnd"/>
      <w:r>
        <w:t xml:space="preserve"> = abs(</w:t>
      </w:r>
      <w:proofErr w:type="spellStart"/>
      <w:r>
        <w:t>bStartX</w:t>
      </w:r>
      <w:proofErr w:type="spellEnd"/>
      <w:r>
        <w:t xml:space="preserve">[seq] - </w:t>
      </w:r>
      <w:proofErr w:type="spellStart"/>
      <w:r>
        <w:t>bEndX</w:t>
      </w:r>
      <w:proofErr w:type="spellEnd"/>
      <w:r>
        <w:t>[seq]);</w:t>
      </w:r>
    </w:p>
    <w:p w14:paraId="05B8EFB8" w14:textId="0E643DCE" w:rsidR="006A75E9" w:rsidRDefault="006A75E9" w:rsidP="006A75E9">
      <w:r>
        <w:t xml:space="preserve">    int </w:t>
      </w:r>
      <w:proofErr w:type="spellStart"/>
      <w:r>
        <w:t>maxSteps</w:t>
      </w:r>
      <w:proofErr w:type="spellEnd"/>
      <w:r>
        <w:t xml:space="preserve"> = </w:t>
      </w:r>
      <w:proofErr w:type="gramStart"/>
      <w:r>
        <w:t>max(</w:t>
      </w:r>
      <w:proofErr w:type="spellStart"/>
      <w:proofErr w:type="gramEnd"/>
      <w:r>
        <w:t>aSteps</w:t>
      </w:r>
      <w:proofErr w:type="spellEnd"/>
      <w:r>
        <w:t xml:space="preserve">, </w:t>
      </w:r>
      <w:proofErr w:type="spellStart"/>
      <w:r>
        <w:t>bSteps</w:t>
      </w:r>
      <w:proofErr w:type="spellEnd"/>
      <w:r>
        <w:t>);</w:t>
      </w:r>
    </w:p>
    <w:p w14:paraId="22D11F04" w14:textId="77777777" w:rsidR="006A75E9" w:rsidRDefault="006A75E9" w:rsidP="006A75E9">
      <w:r>
        <w:t xml:space="preserve">    for (int step = 0; step &lt;= </w:t>
      </w:r>
      <w:proofErr w:type="spellStart"/>
      <w:r>
        <w:t>maxSteps</w:t>
      </w:r>
      <w:proofErr w:type="spellEnd"/>
      <w:r>
        <w:t xml:space="preserve"> &amp;&amp; </w:t>
      </w:r>
      <w:proofErr w:type="spellStart"/>
      <w:r>
        <w:t>xActive</w:t>
      </w:r>
      <w:proofErr w:type="spellEnd"/>
      <w:r>
        <w:t>; step++) {</w:t>
      </w:r>
    </w:p>
    <w:p w14:paraId="4B9FA6A2" w14:textId="77777777" w:rsidR="006A75E9" w:rsidRDefault="006A75E9" w:rsidP="006A75E9">
      <w:r>
        <w:t xml:space="preserve">      </w:t>
      </w:r>
      <w:proofErr w:type="spellStart"/>
      <w:proofErr w:type="gramStart"/>
      <w:r>
        <w:t>checkButtons</w:t>
      </w:r>
      <w:proofErr w:type="spellEnd"/>
      <w:r>
        <w:t>(</w:t>
      </w:r>
      <w:proofErr w:type="gramEnd"/>
      <w:r>
        <w:t>);</w:t>
      </w:r>
    </w:p>
    <w:p w14:paraId="46C867F2" w14:textId="77777777" w:rsidR="006A75E9" w:rsidRDefault="006A75E9" w:rsidP="006A75E9">
      <w:r>
        <w:t xml:space="preserve">      if </w:t>
      </w:r>
      <w:proofErr w:type="gramStart"/>
      <w:r>
        <w:t>(!</w:t>
      </w:r>
      <w:proofErr w:type="spellStart"/>
      <w:r>
        <w:t>xActive</w:t>
      </w:r>
      <w:proofErr w:type="spellEnd"/>
      <w:proofErr w:type="gramEnd"/>
      <w:r>
        <w:t>) {</w:t>
      </w:r>
    </w:p>
    <w:p w14:paraId="1148999D" w14:textId="77777777" w:rsidR="006A75E9" w:rsidRDefault="006A75E9" w:rsidP="006A75E9">
      <w:r>
        <w:t xml:space="preserve">        </w:t>
      </w:r>
      <w:proofErr w:type="spellStart"/>
      <w:r>
        <w:t>Serial.println</w:t>
      </w:r>
      <w:proofErr w:type="spellEnd"/>
      <w:r>
        <w:t>("*** X Function Interrupted ***");</w:t>
      </w:r>
    </w:p>
    <w:p w14:paraId="2939E8B0" w14:textId="77777777" w:rsidR="006A75E9" w:rsidRDefault="006A75E9" w:rsidP="006A75E9">
      <w:r>
        <w:t xml:space="preserve">        return;</w:t>
      </w:r>
    </w:p>
    <w:p w14:paraId="00942CFF" w14:textId="020B8119" w:rsidR="006A75E9" w:rsidRDefault="006A75E9" w:rsidP="006A75E9">
      <w:r>
        <w:t xml:space="preserve">      }</w:t>
      </w:r>
    </w:p>
    <w:p w14:paraId="4F8EE54A" w14:textId="77777777" w:rsidR="006A75E9" w:rsidRDefault="006A75E9" w:rsidP="006A75E9">
      <w:r>
        <w:t xml:space="preserve">      int </w:t>
      </w:r>
      <w:proofErr w:type="spellStart"/>
      <w:r>
        <w:t>aNum</w:t>
      </w:r>
      <w:proofErr w:type="spellEnd"/>
      <w:r>
        <w:t xml:space="preserve"> = </w:t>
      </w:r>
      <w:proofErr w:type="spellStart"/>
      <w:r>
        <w:t>aStartX</w:t>
      </w:r>
      <w:proofErr w:type="spellEnd"/>
      <w:r>
        <w:t xml:space="preserve">[seq] + step * </w:t>
      </w:r>
      <w:proofErr w:type="spellStart"/>
      <w:r>
        <w:t>aStep</w:t>
      </w:r>
      <w:proofErr w:type="spellEnd"/>
      <w:r>
        <w:t>;</w:t>
      </w:r>
    </w:p>
    <w:p w14:paraId="37FF19A2" w14:textId="77777777" w:rsidR="006A75E9" w:rsidRDefault="006A75E9" w:rsidP="006A75E9">
      <w:r>
        <w:t xml:space="preserve">      if (</w:t>
      </w:r>
      <w:proofErr w:type="spellStart"/>
      <w:r>
        <w:t>aStep</w:t>
      </w:r>
      <w:proofErr w:type="spellEnd"/>
      <w:r>
        <w:t xml:space="preserve"> &gt; 0) </w:t>
      </w:r>
      <w:proofErr w:type="spellStart"/>
      <w:r>
        <w:t>aNum</w:t>
      </w:r>
      <w:proofErr w:type="spellEnd"/>
      <w:r>
        <w:t xml:space="preserve"> = </w:t>
      </w:r>
      <w:proofErr w:type="gramStart"/>
      <w:r>
        <w:t>min(</w:t>
      </w:r>
      <w:proofErr w:type="spellStart"/>
      <w:proofErr w:type="gramEnd"/>
      <w:r>
        <w:t>aNum</w:t>
      </w:r>
      <w:proofErr w:type="spellEnd"/>
      <w:r>
        <w:t xml:space="preserve">, </w:t>
      </w:r>
      <w:proofErr w:type="spellStart"/>
      <w:r>
        <w:t>aEndX</w:t>
      </w:r>
      <w:proofErr w:type="spellEnd"/>
      <w:r>
        <w:t>[seq]);</w:t>
      </w:r>
    </w:p>
    <w:p w14:paraId="6B15BC26" w14:textId="739E1920" w:rsidR="006A75E9" w:rsidRDefault="006A75E9" w:rsidP="006A75E9">
      <w:r>
        <w:t xml:space="preserve">      else </w:t>
      </w:r>
      <w:proofErr w:type="spellStart"/>
      <w:r>
        <w:t>aNum</w:t>
      </w:r>
      <w:proofErr w:type="spellEnd"/>
      <w:r>
        <w:t xml:space="preserve"> = </w:t>
      </w:r>
      <w:proofErr w:type="gramStart"/>
      <w:r>
        <w:t>max(</w:t>
      </w:r>
      <w:proofErr w:type="spellStart"/>
      <w:proofErr w:type="gramEnd"/>
      <w:r>
        <w:t>aNum</w:t>
      </w:r>
      <w:proofErr w:type="spellEnd"/>
      <w:r>
        <w:t xml:space="preserve">, </w:t>
      </w:r>
      <w:proofErr w:type="spellStart"/>
      <w:r>
        <w:t>aEndX</w:t>
      </w:r>
      <w:proofErr w:type="spellEnd"/>
      <w:r>
        <w:t>[seq]);</w:t>
      </w:r>
    </w:p>
    <w:p w14:paraId="3BDFDF96" w14:textId="77777777" w:rsidR="006A75E9" w:rsidRDefault="006A75E9" w:rsidP="006A75E9">
      <w:r>
        <w:t xml:space="preserve">      int </w:t>
      </w:r>
      <w:proofErr w:type="spellStart"/>
      <w:r>
        <w:t>bNum</w:t>
      </w:r>
      <w:proofErr w:type="spellEnd"/>
      <w:r>
        <w:t xml:space="preserve"> = </w:t>
      </w:r>
      <w:proofErr w:type="spellStart"/>
      <w:r>
        <w:t>bStartX</w:t>
      </w:r>
      <w:proofErr w:type="spellEnd"/>
      <w:r>
        <w:t xml:space="preserve">[seq] + step * </w:t>
      </w:r>
      <w:proofErr w:type="spellStart"/>
      <w:r>
        <w:t>bStep</w:t>
      </w:r>
      <w:proofErr w:type="spellEnd"/>
      <w:r>
        <w:t>;</w:t>
      </w:r>
    </w:p>
    <w:p w14:paraId="169158FC" w14:textId="77777777" w:rsidR="006A75E9" w:rsidRDefault="006A75E9" w:rsidP="006A75E9">
      <w:r>
        <w:t xml:space="preserve">      if (</w:t>
      </w:r>
      <w:proofErr w:type="spellStart"/>
      <w:r>
        <w:t>bStep</w:t>
      </w:r>
      <w:proofErr w:type="spellEnd"/>
      <w:r>
        <w:t xml:space="preserve"> &gt; 0) </w:t>
      </w:r>
      <w:proofErr w:type="spellStart"/>
      <w:r>
        <w:t>bNum</w:t>
      </w:r>
      <w:proofErr w:type="spellEnd"/>
      <w:r>
        <w:t xml:space="preserve"> = </w:t>
      </w:r>
      <w:proofErr w:type="gramStart"/>
      <w:r>
        <w:t>min(</w:t>
      </w:r>
      <w:proofErr w:type="spellStart"/>
      <w:proofErr w:type="gramEnd"/>
      <w:r>
        <w:t>bNum</w:t>
      </w:r>
      <w:proofErr w:type="spellEnd"/>
      <w:r>
        <w:t xml:space="preserve">, </w:t>
      </w:r>
      <w:proofErr w:type="spellStart"/>
      <w:r>
        <w:t>bEndX</w:t>
      </w:r>
      <w:proofErr w:type="spellEnd"/>
      <w:r>
        <w:t>[seq]);</w:t>
      </w:r>
    </w:p>
    <w:p w14:paraId="26E3F935" w14:textId="56D9910A" w:rsidR="006A75E9" w:rsidRDefault="006A75E9" w:rsidP="006A75E9">
      <w:r>
        <w:t xml:space="preserve">      else </w:t>
      </w:r>
      <w:proofErr w:type="spellStart"/>
      <w:r>
        <w:t>bNum</w:t>
      </w:r>
      <w:proofErr w:type="spellEnd"/>
      <w:r>
        <w:t xml:space="preserve"> = </w:t>
      </w:r>
      <w:proofErr w:type="gramStart"/>
      <w:r>
        <w:t>max(</w:t>
      </w:r>
      <w:proofErr w:type="spellStart"/>
      <w:proofErr w:type="gramEnd"/>
      <w:r>
        <w:t>bNum</w:t>
      </w:r>
      <w:proofErr w:type="spellEnd"/>
      <w:r>
        <w:t xml:space="preserve">, </w:t>
      </w:r>
      <w:proofErr w:type="spellStart"/>
      <w:r>
        <w:t>bEndX</w:t>
      </w:r>
      <w:proofErr w:type="spellEnd"/>
      <w:r>
        <w:t>[seq]);</w:t>
      </w:r>
    </w:p>
    <w:p w14:paraId="12DC3CB9" w14:textId="77777777" w:rsidR="006A75E9" w:rsidRDefault="006A75E9" w:rsidP="006A75E9">
      <w:r>
        <w:t xml:space="preserve">      // Update pins</w:t>
      </w:r>
    </w:p>
    <w:p w14:paraId="26125036" w14:textId="77777777" w:rsidR="006A75E9" w:rsidRDefault="006A75E9" w:rsidP="006A75E9">
      <w:r>
        <w:t xml:space="preserve">      for (int </w:t>
      </w:r>
      <w:proofErr w:type="spellStart"/>
      <w:r>
        <w:t>i</w:t>
      </w:r>
      <w:proofErr w:type="spellEnd"/>
      <w:r>
        <w:t xml:space="preserve"> = 0; </w:t>
      </w:r>
      <w:proofErr w:type="spellStart"/>
      <w:r>
        <w:t>i</w:t>
      </w:r>
      <w:proofErr w:type="spellEnd"/>
      <w:r>
        <w:t xml:space="preserve"> &lt; 4; </w:t>
      </w:r>
      <w:proofErr w:type="spellStart"/>
      <w:r>
        <w:t>i</w:t>
      </w:r>
      <w:proofErr w:type="spellEnd"/>
      <w:r>
        <w:t xml:space="preserve">++) </w:t>
      </w:r>
      <w:proofErr w:type="spellStart"/>
      <w:r>
        <w:t>digitalWrite</w:t>
      </w:r>
      <w:proofErr w:type="spellEnd"/>
      <w:r>
        <w:t>(</w:t>
      </w:r>
      <w:proofErr w:type="spellStart"/>
      <w:r>
        <w:t>aPins</w:t>
      </w:r>
      <w:proofErr w:type="spellEnd"/>
      <w:r>
        <w:t>[</w:t>
      </w:r>
      <w:proofErr w:type="spellStart"/>
      <w:r>
        <w:t>i</w:t>
      </w:r>
      <w:proofErr w:type="spellEnd"/>
      <w:r>
        <w:t>], (</w:t>
      </w:r>
      <w:proofErr w:type="spellStart"/>
      <w:r>
        <w:t>aNum</w:t>
      </w:r>
      <w:proofErr w:type="spellEnd"/>
      <w:r>
        <w:t xml:space="preserve"> &amp; (1 &lt;&lt; </w:t>
      </w:r>
      <w:proofErr w:type="spellStart"/>
      <w:r>
        <w:t>i</w:t>
      </w:r>
      <w:proofErr w:type="spellEnd"/>
      <w:r>
        <w:t>)</w:t>
      </w:r>
      <w:proofErr w:type="gramStart"/>
      <w:r>
        <w:t>) ?</w:t>
      </w:r>
      <w:proofErr w:type="gramEnd"/>
      <w:r>
        <w:t xml:space="preserve"> </w:t>
      </w:r>
      <w:proofErr w:type="gramStart"/>
      <w:r>
        <w:t>H :</w:t>
      </w:r>
      <w:proofErr w:type="gramEnd"/>
      <w:r>
        <w:t xml:space="preserve"> L);</w:t>
      </w:r>
    </w:p>
    <w:p w14:paraId="279BFAA4" w14:textId="77777777" w:rsidR="006A75E9" w:rsidRDefault="006A75E9" w:rsidP="006A75E9">
      <w:r>
        <w:t xml:space="preserve">      for (int </w:t>
      </w:r>
      <w:proofErr w:type="spellStart"/>
      <w:r>
        <w:t>i</w:t>
      </w:r>
      <w:proofErr w:type="spellEnd"/>
      <w:r>
        <w:t xml:space="preserve"> = 0; </w:t>
      </w:r>
      <w:proofErr w:type="spellStart"/>
      <w:r>
        <w:t>i</w:t>
      </w:r>
      <w:proofErr w:type="spellEnd"/>
      <w:r>
        <w:t xml:space="preserve"> &lt; 3; </w:t>
      </w:r>
      <w:proofErr w:type="spellStart"/>
      <w:r>
        <w:t>i</w:t>
      </w:r>
      <w:proofErr w:type="spellEnd"/>
      <w:r>
        <w:t xml:space="preserve">++) </w:t>
      </w:r>
      <w:proofErr w:type="spellStart"/>
      <w:r>
        <w:t>digitalWrite</w:t>
      </w:r>
      <w:proofErr w:type="spellEnd"/>
      <w:r>
        <w:t>(</w:t>
      </w:r>
      <w:proofErr w:type="spellStart"/>
      <w:r>
        <w:t>aExtraPins</w:t>
      </w:r>
      <w:proofErr w:type="spellEnd"/>
      <w:r>
        <w:t>[</w:t>
      </w:r>
      <w:proofErr w:type="spellStart"/>
      <w:r>
        <w:t>i</w:t>
      </w:r>
      <w:proofErr w:type="spellEnd"/>
      <w:r>
        <w:t>], L);</w:t>
      </w:r>
    </w:p>
    <w:p w14:paraId="48A86EB0" w14:textId="2E8C4902" w:rsidR="006A75E9" w:rsidRDefault="006A75E9" w:rsidP="006A75E9">
      <w:r>
        <w:t xml:space="preserve">      </w:t>
      </w:r>
      <w:proofErr w:type="spellStart"/>
      <w:proofErr w:type="gramStart"/>
      <w:r>
        <w:t>digitalWrite</w:t>
      </w:r>
      <w:proofErr w:type="spellEnd"/>
      <w:r>
        <w:t>(</w:t>
      </w:r>
      <w:proofErr w:type="spellStart"/>
      <w:proofErr w:type="gramEnd"/>
      <w:r>
        <w:t>aExtra</w:t>
      </w:r>
      <w:proofErr w:type="spellEnd"/>
      <w:r>
        <w:t>, H);</w:t>
      </w:r>
    </w:p>
    <w:p w14:paraId="00AB2870" w14:textId="77777777" w:rsidR="006A75E9" w:rsidRDefault="006A75E9" w:rsidP="006A75E9">
      <w:r>
        <w:t xml:space="preserve">      for (int </w:t>
      </w:r>
      <w:proofErr w:type="spellStart"/>
      <w:r>
        <w:t>i</w:t>
      </w:r>
      <w:proofErr w:type="spellEnd"/>
      <w:r>
        <w:t xml:space="preserve"> = 0; </w:t>
      </w:r>
      <w:proofErr w:type="spellStart"/>
      <w:r>
        <w:t>i</w:t>
      </w:r>
      <w:proofErr w:type="spellEnd"/>
      <w:r>
        <w:t xml:space="preserve"> &lt; 4; </w:t>
      </w:r>
      <w:proofErr w:type="spellStart"/>
      <w:r>
        <w:t>i</w:t>
      </w:r>
      <w:proofErr w:type="spellEnd"/>
      <w:r>
        <w:t xml:space="preserve">++) </w:t>
      </w:r>
      <w:proofErr w:type="spellStart"/>
      <w:r>
        <w:t>digitalWrite</w:t>
      </w:r>
      <w:proofErr w:type="spellEnd"/>
      <w:r>
        <w:t>(</w:t>
      </w:r>
      <w:proofErr w:type="spellStart"/>
      <w:r>
        <w:t>bPins</w:t>
      </w:r>
      <w:proofErr w:type="spellEnd"/>
      <w:r>
        <w:t>[</w:t>
      </w:r>
      <w:proofErr w:type="spellStart"/>
      <w:r>
        <w:t>i</w:t>
      </w:r>
      <w:proofErr w:type="spellEnd"/>
      <w:r>
        <w:t>], (</w:t>
      </w:r>
      <w:proofErr w:type="spellStart"/>
      <w:r>
        <w:t>bNum</w:t>
      </w:r>
      <w:proofErr w:type="spellEnd"/>
      <w:r>
        <w:t xml:space="preserve"> &amp; (1 &lt;&lt; </w:t>
      </w:r>
      <w:proofErr w:type="spellStart"/>
      <w:r>
        <w:t>i</w:t>
      </w:r>
      <w:proofErr w:type="spellEnd"/>
      <w:r>
        <w:t>)</w:t>
      </w:r>
      <w:proofErr w:type="gramStart"/>
      <w:r>
        <w:t>) ?</w:t>
      </w:r>
      <w:proofErr w:type="gramEnd"/>
      <w:r>
        <w:t xml:space="preserve"> </w:t>
      </w:r>
      <w:proofErr w:type="gramStart"/>
      <w:r>
        <w:t>H :</w:t>
      </w:r>
      <w:proofErr w:type="gramEnd"/>
      <w:r>
        <w:t xml:space="preserve"> L);</w:t>
      </w:r>
    </w:p>
    <w:p w14:paraId="413B03A4" w14:textId="77777777" w:rsidR="006A75E9" w:rsidRDefault="006A75E9" w:rsidP="006A75E9">
      <w:r>
        <w:lastRenderedPageBreak/>
        <w:t xml:space="preserve">      for (int </w:t>
      </w:r>
      <w:proofErr w:type="spellStart"/>
      <w:r>
        <w:t>i</w:t>
      </w:r>
      <w:proofErr w:type="spellEnd"/>
      <w:r>
        <w:t xml:space="preserve"> = 0; </w:t>
      </w:r>
      <w:proofErr w:type="spellStart"/>
      <w:r>
        <w:t>i</w:t>
      </w:r>
      <w:proofErr w:type="spellEnd"/>
      <w:r>
        <w:t xml:space="preserve"> &lt; 3; </w:t>
      </w:r>
      <w:proofErr w:type="spellStart"/>
      <w:r>
        <w:t>i</w:t>
      </w:r>
      <w:proofErr w:type="spellEnd"/>
      <w:r>
        <w:t xml:space="preserve">++) </w:t>
      </w:r>
      <w:proofErr w:type="spellStart"/>
      <w:r>
        <w:t>digitalWrite</w:t>
      </w:r>
      <w:proofErr w:type="spellEnd"/>
      <w:r>
        <w:t>(</w:t>
      </w:r>
      <w:proofErr w:type="spellStart"/>
      <w:r>
        <w:t>bExtraPins</w:t>
      </w:r>
      <w:proofErr w:type="spellEnd"/>
      <w:r>
        <w:t>[</w:t>
      </w:r>
      <w:proofErr w:type="spellStart"/>
      <w:r>
        <w:t>i</w:t>
      </w:r>
      <w:proofErr w:type="spellEnd"/>
      <w:r>
        <w:t>], L);</w:t>
      </w:r>
    </w:p>
    <w:p w14:paraId="08A6FA15" w14:textId="2A94EE72" w:rsidR="006A75E9" w:rsidRDefault="006A75E9" w:rsidP="006A75E9">
      <w:r>
        <w:t xml:space="preserve">      </w:t>
      </w:r>
      <w:proofErr w:type="spellStart"/>
      <w:proofErr w:type="gramStart"/>
      <w:r>
        <w:t>digitalWrite</w:t>
      </w:r>
      <w:proofErr w:type="spellEnd"/>
      <w:r>
        <w:t>(</w:t>
      </w:r>
      <w:proofErr w:type="spellStart"/>
      <w:proofErr w:type="gramEnd"/>
      <w:r>
        <w:t>bExtra</w:t>
      </w:r>
      <w:proofErr w:type="spellEnd"/>
      <w:r>
        <w:t>, H);</w:t>
      </w:r>
    </w:p>
    <w:p w14:paraId="08D4BB38" w14:textId="77777777" w:rsidR="006A75E9" w:rsidRDefault="006A75E9" w:rsidP="006A75E9">
      <w:r>
        <w:t xml:space="preserve">      // Non-blocking delay</w:t>
      </w:r>
    </w:p>
    <w:p w14:paraId="641F00AC" w14:textId="77777777" w:rsidR="006A75E9" w:rsidRDefault="006A75E9" w:rsidP="006A75E9">
      <w:r>
        <w:t xml:space="preserve">      unsigned long </w:t>
      </w:r>
      <w:proofErr w:type="spellStart"/>
      <w:r>
        <w:t>startTime</w:t>
      </w:r>
      <w:proofErr w:type="spellEnd"/>
      <w:r>
        <w:t xml:space="preserve"> = </w:t>
      </w:r>
      <w:proofErr w:type="spellStart"/>
      <w:proofErr w:type="gramStart"/>
      <w:r>
        <w:t>millis</w:t>
      </w:r>
      <w:proofErr w:type="spellEnd"/>
      <w:r>
        <w:t>(</w:t>
      </w:r>
      <w:proofErr w:type="gramEnd"/>
      <w:r>
        <w:t>);</w:t>
      </w:r>
    </w:p>
    <w:p w14:paraId="1469C292" w14:textId="77777777" w:rsidR="006A75E9" w:rsidRDefault="006A75E9" w:rsidP="006A75E9">
      <w:r>
        <w:t xml:space="preserve">      while (</w:t>
      </w:r>
      <w:proofErr w:type="spellStart"/>
      <w:proofErr w:type="gramStart"/>
      <w:r>
        <w:t>millis</w:t>
      </w:r>
      <w:proofErr w:type="spellEnd"/>
      <w:r>
        <w:t>(</w:t>
      </w:r>
      <w:proofErr w:type="gramEnd"/>
      <w:r>
        <w:t xml:space="preserve">) - </w:t>
      </w:r>
      <w:proofErr w:type="spellStart"/>
      <w:r>
        <w:t>startTime</w:t>
      </w:r>
      <w:proofErr w:type="spellEnd"/>
      <w:r>
        <w:t xml:space="preserve"> &lt; 1000 &amp;&amp; </w:t>
      </w:r>
      <w:proofErr w:type="spellStart"/>
      <w:r>
        <w:t>xActive</w:t>
      </w:r>
      <w:proofErr w:type="spellEnd"/>
      <w:r>
        <w:t>) {</w:t>
      </w:r>
    </w:p>
    <w:p w14:paraId="385A06B9" w14:textId="77777777" w:rsidR="006A75E9" w:rsidRDefault="006A75E9" w:rsidP="006A75E9">
      <w:r>
        <w:t xml:space="preserve">        </w:t>
      </w:r>
      <w:proofErr w:type="spellStart"/>
      <w:proofErr w:type="gramStart"/>
      <w:r>
        <w:t>checkButtons</w:t>
      </w:r>
      <w:proofErr w:type="spellEnd"/>
      <w:r>
        <w:t>(</w:t>
      </w:r>
      <w:proofErr w:type="gramEnd"/>
      <w:r>
        <w:t>);</w:t>
      </w:r>
    </w:p>
    <w:p w14:paraId="70C0BD12" w14:textId="77777777" w:rsidR="006A75E9" w:rsidRDefault="006A75E9" w:rsidP="006A75E9">
      <w:r>
        <w:t xml:space="preserve">        </w:t>
      </w:r>
      <w:proofErr w:type="spellStart"/>
      <w:proofErr w:type="gramStart"/>
      <w:r>
        <w:t>readIRSensors</w:t>
      </w:r>
      <w:proofErr w:type="spellEnd"/>
      <w:r>
        <w:t>(</w:t>
      </w:r>
      <w:proofErr w:type="gramEnd"/>
      <w:r>
        <w:t>);</w:t>
      </w:r>
    </w:p>
    <w:p w14:paraId="2D2261E3" w14:textId="77777777" w:rsidR="006A75E9" w:rsidRDefault="006A75E9" w:rsidP="006A75E9">
      <w:r>
        <w:t xml:space="preserve">        </w:t>
      </w:r>
      <w:proofErr w:type="gramStart"/>
      <w:r>
        <w:t>delay(</w:t>
      </w:r>
      <w:proofErr w:type="gramEnd"/>
      <w:r>
        <w:t>100);</w:t>
      </w:r>
    </w:p>
    <w:p w14:paraId="1B120F2B" w14:textId="77777777" w:rsidR="006A75E9" w:rsidRDefault="006A75E9" w:rsidP="006A75E9">
      <w:r>
        <w:t xml:space="preserve">      }</w:t>
      </w:r>
    </w:p>
    <w:p w14:paraId="1EDCA5F6" w14:textId="77777777" w:rsidR="006A75E9" w:rsidRDefault="006A75E9" w:rsidP="006A75E9">
      <w:r>
        <w:t xml:space="preserve">    }</w:t>
      </w:r>
    </w:p>
    <w:p w14:paraId="15DBF347" w14:textId="64584D28" w:rsidR="006A75E9" w:rsidRDefault="006A75E9" w:rsidP="006A75E9">
      <w:r>
        <w:t xml:space="preserve">  }</w:t>
      </w:r>
    </w:p>
    <w:p w14:paraId="3210B19A" w14:textId="77777777" w:rsidR="006A75E9" w:rsidRDefault="006A75E9" w:rsidP="006A75E9">
      <w:r>
        <w:t xml:space="preserve">  // X cycle completed - NOW DO AUTO SWITCH ANALYSIS</w:t>
      </w:r>
    </w:p>
    <w:p w14:paraId="457A2D5F" w14:textId="77777777" w:rsidR="006A75E9" w:rsidRDefault="006A75E9" w:rsidP="006A75E9">
      <w:r>
        <w:t xml:space="preserve">  if (</w:t>
      </w:r>
      <w:proofErr w:type="spellStart"/>
      <w:r>
        <w:t>xActive</w:t>
      </w:r>
      <w:proofErr w:type="spellEnd"/>
      <w:r>
        <w:t>) {</w:t>
      </w:r>
    </w:p>
    <w:p w14:paraId="7B2B79D6" w14:textId="77777777" w:rsidR="006A75E9" w:rsidRDefault="006A75E9" w:rsidP="006A75E9">
      <w:r>
        <w:t xml:space="preserve">    </w:t>
      </w:r>
      <w:proofErr w:type="spellStart"/>
      <w:proofErr w:type="gramStart"/>
      <w:r>
        <w:t>printCycleSummary</w:t>
      </w:r>
      <w:proofErr w:type="spellEnd"/>
      <w:r>
        <w:t>(</w:t>
      </w:r>
      <w:proofErr w:type="gramEnd"/>
      <w:r>
        <w:t>);</w:t>
      </w:r>
    </w:p>
    <w:p w14:paraId="4DEE0F43" w14:textId="77777777" w:rsidR="006A75E9" w:rsidRDefault="006A75E9" w:rsidP="006A75E9">
      <w:r>
        <w:t xml:space="preserve">    </w:t>
      </w:r>
      <w:proofErr w:type="spellStart"/>
      <w:proofErr w:type="gramStart"/>
      <w:r>
        <w:t>checkAutoSwitch</w:t>
      </w:r>
      <w:proofErr w:type="spellEnd"/>
      <w:r>
        <w:t>(</w:t>
      </w:r>
      <w:proofErr w:type="gramEnd"/>
      <w:r>
        <w:t>); // Data analysis and decision making</w:t>
      </w:r>
    </w:p>
    <w:p w14:paraId="40CC5562" w14:textId="77777777" w:rsidR="006A75E9" w:rsidRDefault="006A75E9" w:rsidP="006A75E9">
      <w:r>
        <w:t xml:space="preserve">  }</w:t>
      </w:r>
    </w:p>
    <w:p w14:paraId="2D5A089E" w14:textId="26C5C41D" w:rsidR="006A75E9" w:rsidRDefault="006A75E9" w:rsidP="006A75E9">
      <w:r>
        <w:t>}</w:t>
      </w:r>
    </w:p>
    <w:p w14:paraId="72095AB4" w14:textId="77777777" w:rsidR="006A75E9" w:rsidRDefault="006A75E9" w:rsidP="006A75E9">
      <w:r>
        <w:t xml:space="preserve">void </w:t>
      </w:r>
      <w:proofErr w:type="spellStart"/>
      <w:proofErr w:type="gramStart"/>
      <w:r>
        <w:t>functionY</w:t>
      </w:r>
      <w:proofErr w:type="spellEnd"/>
      <w:r>
        <w:t>(</w:t>
      </w:r>
      <w:proofErr w:type="gramEnd"/>
      <w:r>
        <w:t>) {</w:t>
      </w:r>
    </w:p>
    <w:p w14:paraId="7E8296B9" w14:textId="1447EFC3" w:rsidR="006A75E9" w:rsidRDefault="006A75E9" w:rsidP="006A75E9">
      <w:r>
        <w:t xml:space="preserve">  </w:t>
      </w:r>
      <w:proofErr w:type="spellStart"/>
      <w:r>
        <w:t>Serial.println</w:t>
      </w:r>
      <w:proofErr w:type="spellEnd"/>
      <w:r>
        <w:t>("Y Function Running...");</w:t>
      </w:r>
    </w:p>
    <w:p w14:paraId="72DD384E" w14:textId="77777777" w:rsidR="006A75E9" w:rsidRDefault="006A75E9" w:rsidP="006A75E9">
      <w:r>
        <w:t xml:space="preserve">  for (int seq = 0; seq &lt; 2 &amp;</w:t>
      </w:r>
      <w:proofErr w:type="gramStart"/>
      <w:r>
        <w:t>&amp; !</w:t>
      </w:r>
      <w:proofErr w:type="spellStart"/>
      <w:r>
        <w:t>xActive</w:t>
      </w:r>
      <w:proofErr w:type="spellEnd"/>
      <w:proofErr w:type="gramEnd"/>
      <w:r>
        <w:t>; seq++) {</w:t>
      </w:r>
    </w:p>
    <w:p w14:paraId="2BC60757" w14:textId="77777777" w:rsidR="006A75E9" w:rsidRDefault="006A75E9" w:rsidP="006A75E9">
      <w:r>
        <w:t xml:space="preserve">    int </w:t>
      </w:r>
      <w:proofErr w:type="spellStart"/>
      <w:r>
        <w:t>aExtra</w:t>
      </w:r>
      <w:proofErr w:type="spellEnd"/>
      <w:r>
        <w:t xml:space="preserve"> = </w:t>
      </w:r>
      <w:proofErr w:type="spellStart"/>
      <w:r>
        <w:t>aExtraPins</w:t>
      </w:r>
      <w:proofErr w:type="spellEnd"/>
      <w:r>
        <w:t>[2-seq];</w:t>
      </w:r>
    </w:p>
    <w:p w14:paraId="153164D9" w14:textId="7B7F60C0" w:rsidR="006A75E9" w:rsidRDefault="006A75E9" w:rsidP="006A75E9">
      <w:r>
        <w:t xml:space="preserve">    int </w:t>
      </w:r>
      <w:proofErr w:type="spellStart"/>
      <w:r>
        <w:t>bExtra</w:t>
      </w:r>
      <w:proofErr w:type="spellEnd"/>
      <w:r>
        <w:t xml:space="preserve"> = </w:t>
      </w:r>
      <w:proofErr w:type="spellStart"/>
      <w:r>
        <w:t>bExtraPins</w:t>
      </w:r>
      <w:proofErr w:type="spellEnd"/>
      <w:r>
        <w:t>[2-seq];</w:t>
      </w:r>
    </w:p>
    <w:p w14:paraId="22F69CF2" w14:textId="77777777" w:rsidR="006A75E9" w:rsidRDefault="006A75E9" w:rsidP="006A75E9">
      <w:r>
        <w:t xml:space="preserve">    int </w:t>
      </w:r>
      <w:proofErr w:type="spellStart"/>
      <w:r>
        <w:t>aStep</w:t>
      </w:r>
      <w:proofErr w:type="spellEnd"/>
      <w:r>
        <w:t xml:space="preserve"> = (</w:t>
      </w:r>
      <w:proofErr w:type="spellStart"/>
      <w:r>
        <w:t>aStartY</w:t>
      </w:r>
      <w:proofErr w:type="spellEnd"/>
      <w:r>
        <w:t xml:space="preserve">[seq] &gt;= </w:t>
      </w:r>
      <w:proofErr w:type="spellStart"/>
      <w:r>
        <w:t>aEndY</w:t>
      </w:r>
      <w:proofErr w:type="spellEnd"/>
      <w:r>
        <w:t>[seq]</w:t>
      </w:r>
      <w:proofErr w:type="gramStart"/>
      <w:r>
        <w:t>) ?</w:t>
      </w:r>
      <w:proofErr w:type="gramEnd"/>
      <w:r>
        <w:t xml:space="preserve"> -</w:t>
      </w:r>
      <w:proofErr w:type="gramStart"/>
      <w:r>
        <w:t>1 :</w:t>
      </w:r>
      <w:proofErr w:type="gramEnd"/>
      <w:r>
        <w:t xml:space="preserve"> 1;</w:t>
      </w:r>
    </w:p>
    <w:p w14:paraId="29FFDDA1" w14:textId="3E486CB6" w:rsidR="006A75E9" w:rsidRDefault="006A75E9" w:rsidP="006A75E9">
      <w:r>
        <w:t xml:space="preserve">    int </w:t>
      </w:r>
      <w:proofErr w:type="spellStart"/>
      <w:r>
        <w:t>bStep</w:t>
      </w:r>
      <w:proofErr w:type="spellEnd"/>
      <w:r>
        <w:t xml:space="preserve"> = (</w:t>
      </w:r>
      <w:proofErr w:type="spellStart"/>
      <w:r>
        <w:t>bStartY</w:t>
      </w:r>
      <w:proofErr w:type="spellEnd"/>
      <w:r>
        <w:t xml:space="preserve">[seq] &gt;= </w:t>
      </w:r>
      <w:proofErr w:type="spellStart"/>
      <w:r>
        <w:t>bEndY</w:t>
      </w:r>
      <w:proofErr w:type="spellEnd"/>
      <w:r>
        <w:t>[seq]</w:t>
      </w:r>
      <w:proofErr w:type="gramStart"/>
      <w:r>
        <w:t>) ?</w:t>
      </w:r>
      <w:proofErr w:type="gramEnd"/>
      <w:r>
        <w:t xml:space="preserve"> -</w:t>
      </w:r>
      <w:proofErr w:type="gramStart"/>
      <w:r>
        <w:t>1 :</w:t>
      </w:r>
      <w:proofErr w:type="gramEnd"/>
      <w:r>
        <w:t xml:space="preserve"> 1;</w:t>
      </w:r>
    </w:p>
    <w:p w14:paraId="57E63E28" w14:textId="77777777" w:rsidR="006A75E9" w:rsidRDefault="006A75E9" w:rsidP="006A75E9">
      <w:r>
        <w:t xml:space="preserve">    int </w:t>
      </w:r>
      <w:proofErr w:type="spellStart"/>
      <w:r>
        <w:t>aSteps</w:t>
      </w:r>
      <w:proofErr w:type="spellEnd"/>
      <w:r>
        <w:t xml:space="preserve"> = abs(</w:t>
      </w:r>
      <w:proofErr w:type="spellStart"/>
      <w:r>
        <w:t>aStartY</w:t>
      </w:r>
      <w:proofErr w:type="spellEnd"/>
      <w:r>
        <w:t xml:space="preserve">[seq] - </w:t>
      </w:r>
      <w:proofErr w:type="spellStart"/>
      <w:r>
        <w:t>aEndY</w:t>
      </w:r>
      <w:proofErr w:type="spellEnd"/>
      <w:r>
        <w:t>[seq]);</w:t>
      </w:r>
    </w:p>
    <w:p w14:paraId="36EB681D" w14:textId="77777777" w:rsidR="006A75E9" w:rsidRDefault="006A75E9" w:rsidP="006A75E9">
      <w:r>
        <w:t xml:space="preserve">    int </w:t>
      </w:r>
      <w:proofErr w:type="spellStart"/>
      <w:r>
        <w:t>bSteps</w:t>
      </w:r>
      <w:proofErr w:type="spellEnd"/>
      <w:r>
        <w:t xml:space="preserve"> = abs(</w:t>
      </w:r>
      <w:proofErr w:type="spellStart"/>
      <w:r>
        <w:t>bStartY</w:t>
      </w:r>
      <w:proofErr w:type="spellEnd"/>
      <w:r>
        <w:t xml:space="preserve">[seq] - </w:t>
      </w:r>
      <w:proofErr w:type="spellStart"/>
      <w:r>
        <w:t>bEndY</w:t>
      </w:r>
      <w:proofErr w:type="spellEnd"/>
      <w:r>
        <w:t>[seq]);</w:t>
      </w:r>
    </w:p>
    <w:p w14:paraId="7CF08E3F" w14:textId="4C24E3EA" w:rsidR="006A75E9" w:rsidRDefault="006A75E9" w:rsidP="006A75E9">
      <w:r>
        <w:lastRenderedPageBreak/>
        <w:t xml:space="preserve">    int </w:t>
      </w:r>
      <w:proofErr w:type="spellStart"/>
      <w:r>
        <w:t>maxSteps</w:t>
      </w:r>
      <w:proofErr w:type="spellEnd"/>
      <w:r>
        <w:t xml:space="preserve"> = </w:t>
      </w:r>
      <w:proofErr w:type="gramStart"/>
      <w:r>
        <w:t>max(</w:t>
      </w:r>
      <w:proofErr w:type="spellStart"/>
      <w:proofErr w:type="gramEnd"/>
      <w:r>
        <w:t>aSteps</w:t>
      </w:r>
      <w:proofErr w:type="spellEnd"/>
      <w:r>
        <w:t xml:space="preserve">, </w:t>
      </w:r>
      <w:proofErr w:type="spellStart"/>
      <w:r>
        <w:t>bSteps</w:t>
      </w:r>
      <w:proofErr w:type="spellEnd"/>
      <w:r>
        <w:t>);</w:t>
      </w:r>
    </w:p>
    <w:p w14:paraId="338E05D1" w14:textId="77777777" w:rsidR="006A75E9" w:rsidRDefault="006A75E9" w:rsidP="006A75E9">
      <w:r>
        <w:t xml:space="preserve">    for (int step = 0; step &lt;= </w:t>
      </w:r>
      <w:proofErr w:type="spellStart"/>
      <w:r>
        <w:t>maxSteps</w:t>
      </w:r>
      <w:proofErr w:type="spellEnd"/>
      <w:r>
        <w:t xml:space="preserve"> &amp;</w:t>
      </w:r>
      <w:proofErr w:type="gramStart"/>
      <w:r>
        <w:t>&amp; !</w:t>
      </w:r>
      <w:proofErr w:type="spellStart"/>
      <w:r>
        <w:t>xActive</w:t>
      </w:r>
      <w:proofErr w:type="spellEnd"/>
      <w:proofErr w:type="gramEnd"/>
      <w:r>
        <w:t>; step++) {</w:t>
      </w:r>
    </w:p>
    <w:p w14:paraId="6A81FF29" w14:textId="77777777" w:rsidR="006A75E9" w:rsidRDefault="006A75E9" w:rsidP="006A75E9">
      <w:r>
        <w:t xml:space="preserve">      </w:t>
      </w:r>
      <w:proofErr w:type="spellStart"/>
      <w:proofErr w:type="gramStart"/>
      <w:r>
        <w:t>checkButtons</w:t>
      </w:r>
      <w:proofErr w:type="spellEnd"/>
      <w:r>
        <w:t>(</w:t>
      </w:r>
      <w:proofErr w:type="gramEnd"/>
      <w:r>
        <w:t>);</w:t>
      </w:r>
    </w:p>
    <w:p w14:paraId="1826B8BD" w14:textId="77777777" w:rsidR="006A75E9" w:rsidRDefault="006A75E9" w:rsidP="006A75E9">
      <w:r>
        <w:t xml:space="preserve">      if (</w:t>
      </w:r>
      <w:proofErr w:type="spellStart"/>
      <w:r>
        <w:t>xActive</w:t>
      </w:r>
      <w:proofErr w:type="spellEnd"/>
      <w:r>
        <w:t>) {</w:t>
      </w:r>
    </w:p>
    <w:p w14:paraId="2089F345" w14:textId="77777777" w:rsidR="006A75E9" w:rsidRDefault="006A75E9" w:rsidP="006A75E9">
      <w:r>
        <w:t xml:space="preserve">        </w:t>
      </w:r>
      <w:proofErr w:type="spellStart"/>
      <w:r>
        <w:t>Serial.println</w:t>
      </w:r>
      <w:proofErr w:type="spellEnd"/>
      <w:r>
        <w:t>("*** Y Function Interrupted ***");</w:t>
      </w:r>
    </w:p>
    <w:p w14:paraId="674651EA" w14:textId="77777777" w:rsidR="006A75E9" w:rsidRDefault="006A75E9" w:rsidP="006A75E9">
      <w:r>
        <w:t xml:space="preserve">        return;</w:t>
      </w:r>
    </w:p>
    <w:p w14:paraId="0B534378" w14:textId="2404184C" w:rsidR="006A75E9" w:rsidRDefault="006A75E9" w:rsidP="006A75E9">
      <w:r>
        <w:t xml:space="preserve">      }</w:t>
      </w:r>
    </w:p>
    <w:p w14:paraId="144FFC55" w14:textId="77777777" w:rsidR="006A75E9" w:rsidRDefault="006A75E9" w:rsidP="006A75E9">
      <w:r>
        <w:t xml:space="preserve">      int </w:t>
      </w:r>
      <w:proofErr w:type="spellStart"/>
      <w:r>
        <w:t>aNum</w:t>
      </w:r>
      <w:proofErr w:type="spellEnd"/>
      <w:r>
        <w:t xml:space="preserve"> = </w:t>
      </w:r>
      <w:proofErr w:type="spellStart"/>
      <w:r>
        <w:t>aStartY</w:t>
      </w:r>
      <w:proofErr w:type="spellEnd"/>
      <w:r>
        <w:t xml:space="preserve">[seq] + step * </w:t>
      </w:r>
      <w:proofErr w:type="spellStart"/>
      <w:r>
        <w:t>aStep</w:t>
      </w:r>
      <w:proofErr w:type="spellEnd"/>
      <w:r>
        <w:t>;</w:t>
      </w:r>
    </w:p>
    <w:p w14:paraId="5B900306" w14:textId="77777777" w:rsidR="006A75E9" w:rsidRDefault="006A75E9" w:rsidP="006A75E9">
      <w:r>
        <w:t xml:space="preserve">      if (</w:t>
      </w:r>
      <w:proofErr w:type="spellStart"/>
      <w:r>
        <w:t>aStep</w:t>
      </w:r>
      <w:proofErr w:type="spellEnd"/>
      <w:r>
        <w:t xml:space="preserve"> &gt; 0) </w:t>
      </w:r>
      <w:proofErr w:type="spellStart"/>
      <w:r>
        <w:t>aNum</w:t>
      </w:r>
      <w:proofErr w:type="spellEnd"/>
      <w:r>
        <w:t xml:space="preserve"> = </w:t>
      </w:r>
      <w:proofErr w:type="gramStart"/>
      <w:r>
        <w:t>min(</w:t>
      </w:r>
      <w:proofErr w:type="spellStart"/>
      <w:proofErr w:type="gramEnd"/>
      <w:r>
        <w:t>aNum</w:t>
      </w:r>
      <w:proofErr w:type="spellEnd"/>
      <w:r>
        <w:t xml:space="preserve">, </w:t>
      </w:r>
      <w:proofErr w:type="spellStart"/>
      <w:r>
        <w:t>aEndY</w:t>
      </w:r>
      <w:proofErr w:type="spellEnd"/>
      <w:r>
        <w:t>[seq]);</w:t>
      </w:r>
    </w:p>
    <w:p w14:paraId="6C90AF97" w14:textId="429DF6F7" w:rsidR="006A75E9" w:rsidRDefault="006A75E9" w:rsidP="006A75E9">
      <w:r>
        <w:t xml:space="preserve">      else </w:t>
      </w:r>
      <w:proofErr w:type="spellStart"/>
      <w:r>
        <w:t>aNum</w:t>
      </w:r>
      <w:proofErr w:type="spellEnd"/>
      <w:r>
        <w:t xml:space="preserve"> = </w:t>
      </w:r>
      <w:proofErr w:type="gramStart"/>
      <w:r>
        <w:t>max(</w:t>
      </w:r>
      <w:proofErr w:type="spellStart"/>
      <w:proofErr w:type="gramEnd"/>
      <w:r>
        <w:t>aNum</w:t>
      </w:r>
      <w:proofErr w:type="spellEnd"/>
      <w:r>
        <w:t xml:space="preserve">, </w:t>
      </w:r>
      <w:proofErr w:type="spellStart"/>
      <w:r>
        <w:t>aEndY</w:t>
      </w:r>
      <w:proofErr w:type="spellEnd"/>
      <w:r>
        <w:t>[seq]);</w:t>
      </w:r>
    </w:p>
    <w:p w14:paraId="05AD236D" w14:textId="77777777" w:rsidR="006A75E9" w:rsidRDefault="006A75E9" w:rsidP="006A75E9">
      <w:r>
        <w:t xml:space="preserve">      int </w:t>
      </w:r>
      <w:proofErr w:type="spellStart"/>
      <w:r>
        <w:t>bNum</w:t>
      </w:r>
      <w:proofErr w:type="spellEnd"/>
      <w:r>
        <w:t xml:space="preserve"> = </w:t>
      </w:r>
      <w:proofErr w:type="spellStart"/>
      <w:r>
        <w:t>bStartY</w:t>
      </w:r>
      <w:proofErr w:type="spellEnd"/>
      <w:r>
        <w:t xml:space="preserve">[seq] + step * </w:t>
      </w:r>
      <w:proofErr w:type="spellStart"/>
      <w:r>
        <w:t>bStep</w:t>
      </w:r>
      <w:proofErr w:type="spellEnd"/>
      <w:r>
        <w:t>;</w:t>
      </w:r>
    </w:p>
    <w:p w14:paraId="5E34D1E8" w14:textId="77777777" w:rsidR="006A75E9" w:rsidRDefault="006A75E9" w:rsidP="006A75E9">
      <w:r>
        <w:t xml:space="preserve">      if (</w:t>
      </w:r>
      <w:proofErr w:type="spellStart"/>
      <w:r>
        <w:t>bStep</w:t>
      </w:r>
      <w:proofErr w:type="spellEnd"/>
      <w:r>
        <w:t xml:space="preserve"> &gt; 0) </w:t>
      </w:r>
      <w:proofErr w:type="spellStart"/>
      <w:r>
        <w:t>bNum</w:t>
      </w:r>
      <w:proofErr w:type="spellEnd"/>
      <w:r>
        <w:t xml:space="preserve"> = </w:t>
      </w:r>
      <w:proofErr w:type="gramStart"/>
      <w:r>
        <w:t>min(</w:t>
      </w:r>
      <w:proofErr w:type="spellStart"/>
      <w:proofErr w:type="gramEnd"/>
      <w:r>
        <w:t>bNum</w:t>
      </w:r>
      <w:proofErr w:type="spellEnd"/>
      <w:r>
        <w:t xml:space="preserve">, </w:t>
      </w:r>
      <w:proofErr w:type="spellStart"/>
      <w:r>
        <w:t>bEndY</w:t>
      </w:r>
      <w:proofErr w:type="spellEnd"/>
      <w:r>
        <w:t>[seq]);</w:t>
      </w:r>
    </w:p>
    <w:p w14:paraId="71B0D4C4" w14:textId="0DC7BCAD" w:rsidR="006A75E9" w:rsidRDefault="006A75E9" w:rsidP="006A75E9">
      <w:r>
        <w:t xml:space="preserve">      else </w:t>
      </w:r>
      <w:proofErr w:type="spellStart"/>
      <w:r>
        <w:t>bNum</w:t>
      </w:r>
      <w:proofErr w:type="spellEnd"/>
      <w:r>
        <w:t xml:space="preserve"> = </w:t>
      </w:r>
      <w:proofErr w:type="gramStart"/>
      <w:r>
        <w:t>max(</w:t>
      </w:r>
      <w:proofErr w:type="spellStart"/>
      <w:proofErr w:type="gramEnd"/>
      <w:r>
        <w:t>bNum</w:t>
      </w:r>
      <w:proofErr w:type="spellEnd"/>
      <w:r>
        <w:t xml:space="preserve">, </w:t>
      </w:r>
      <w:proofErr w:type="spellStart"/>
      <w:r>
        <w:t>bEndY</w:t>
      </w:r>
      <w:proofErr w:type="spellEnd"/>
      <w:r>
        <w:t>[seq]);</w:t>
      </w:r>
    </w:p>
    <w:p w14:paraId="27DF643B" w14:textId="77777777" w:rsidR="006A75E9" w:rsidRDefault="006A75E9" w:rsidP="006A75E9">
      <w:r>
        <w:t xml:space="preserve">      // Update pins</w:t>
      </w:r>
    </w:p>
    <w:p w14:paraId="4014FD2E" w14:textId="77777777" w:rsidR="006A75E9" w:rsidRDefault="006A75E9" w:rsidP="006A75E9">
      <w:r>
        <w:t xml:space="preserve">      for (int </w:t>
      </w:r>
      <w:proofErr w:type="spellStart"/>
      <w:r>
        <w:t>i</w:t>
      </w:r>
      <w:proofErr w:type="spellEnd"/>
      <w:r>
        <w:t xml:space="preserve"> = 0; </w:t>
      </w:r>
      <w:proofErr w:type="spellStart"/>
      <w:r>
        <w:t>i</w:t>
      </w:r>
      <w:proofErr w:type="spellEnd"/>
      <w:r>
        <w:t xml:space="preserve"> &lt; 4; </w:t>
      </w:r>
      <w:proofErr w:type="spellStart"/>
      <w:r>
        <w:t>i</w:t>
      </w:r>
      <w:proofErr w:type="spellEnd"/>
      <w:r>
        <w:t xml:space="preserve">++) </w:t>
      </w:r>
      <w:proofErr w:type="spellStart"/>
      <w:r>
        <w:t>digitalWrite</w:t>
      </w:r>
      <w:proofErr w:type="spellEnd"/>
      <w:r>
        <w:t>(</w:t>
      </w:r>
      <w:proofErr w:type="spellStart"/>
      <w:r>
        <w:t>aPins</w:t>
      </w:r>
      <w:proofErr w:type="spellEnd"/>
      <w:r>
        <w:t>[</w:t>
      </w:r>
      <w:proofErr w:type="spellStart"/>
      <w:r>
        <w:t>i</w:t>
      </w:r>
      <w:proofErr w:type="spellEnd"/>
      <w:r>
        <w:t>], (</w:t>
      </w:r>
      <w:proofErr w:type="spellStart"/>
      <w:r>
        <w:t>aNum</w:t>
      </w:r>
      <w:proofErr w:type="spellEnd"/>
      <w:r>
        <w:t xml:space="preserve"> &amp; (1 &lt;&lt; </w:t>
      </w:r>
      <w:proofErr w:type="spellStart"/>
      <w:r>
        <w:t>i</w:t>
      </w:r>
      <w:proofErr w:type="spellEnd"/>
      <w:r>
        <w:t>)</w:t>
      </w:r>
      <w:proofErr w:type="gramStart"/>
      <w:r>
        <w:t>) ?</w:t>
      </w:r>
      <w:proofErr w:type="gramEnd"/>
      <w:r>
        <w:t xml:space="preserve"> </w:t>
      </w:r>
      <w:proofErr w:type="gramStart"/>
      <w:r>
        <w:t>H :</w:t>
      </w:r>
      <w:proofErr w:type="gramEnd"/>
      <w:r>
        <w:t xml:space="preserve"> L);</w:t>
      </w:r>
    </w:p>
    <w:p w14:paraId="0041AE13" w14:textId="77777777" w:rsidR="006A75E9" w:rsidRDefault="006A75E9" w:rsidP="006A75E9">
      <w:r>
        <w:t xml:space="preserve">      for (int </w:t>
      </w:r>
      <w:proofErr w:type="spellStart"/>
      <w:r>
        <w:t>i</w:t>
      </w:r>
      <w:proofErr w:type="spellEnd"/>
      <w:r>
        <w:t xml:space="preserve"> = 0; </w:t>
      </w:r>
      <w:proofErr w:type="spellStart"/>
      <w:r>
        <w:t>i</w:t>
      </w:r>
      <w:proofErr w:type="spellEnd"/>
      <w:r>
        <w:t xml:space="preserve"> &lt; 3; </w:t>
      </w:r>
      <w:proofErr w:type="spellStart"/>
      <w:r>
        <w:t>i</w:t>
      </w:r>
      <w:proofErr w:type="spellEnd"/>
      <w:r>
        <w:t xml:space="preserve">++) </w:t>
      </w:r>
      <w:proofErr w:type="spellStart"/>
      <w:r>
        <w:t>digitalWrite</w:t>
      </w:r>
      <w:proofErr w:type="spellEnd"/>
      <w:r>
        <w:t>(</w:t>
      </w:r>
      <w:proofErr w:type="spellStart"/>
      <w:r>
        <w:t>aExtraPins</w:t>
      </w:r>
      <w:proofErr w:type="spellEnd"/>
      <w:r>
        <w:t>[</w:t>
      </w:r>
      <w:proofErr w:type="spellStart"/>
      <w:r>
        <w:t>i</w:t>
      </w:r>
      <w:proofErr w:type="spellEnd"/>
      <w:r>
        <w:t>], L);</w:t>
      </w:r>
    </w:p>
    <w:p w14:paraId="3F353012" w14:textId="0901312A" w:rsidR="006A75E9" w:rsidRDefault="006A75E9" w:rsidP="006A75E9">
      <w:r>
        <w:t xml:space="preserve">      </w:t>
      </w:r>
      <w:proofErr w:type="spellStart"/>
      <w:proofErr w:type="gramStart"/>
      <w:r>
        <w:t>digitalWrite</w:t>
      </w:r>
      <w:proofErr w:type="spellEnd"/>
      <w:r>
        <w:t>(</w:t>
      </w:r>
      <w:proofErr w:type="spellStart"/>
      <w:proofErr w:type="gramEnd"/>
      <w:r>
        <w:t>aExtra</w:t>
      </w:r>
      <w:proofErr w:type="spellEnd"/>
      <w:r>
        <w:t>, H);</w:t>
      </w:r>
    </w:p>
    <w:p w14:paraId="7681F961" w14:textId="77777777" w:rsidR="006A75E9" w:rsidRDefault="006A75E9" w:rsidP="006A75E9">
      <w:r>
        <w:t xml:space="preserve">      for (int </w:t>
      </w:r>
      <w:proofErr w:type="spellStart"/>
      <w:r>
        <w:t>i</w:t>
      </w:r>
      <w:proofErr w:type="spellEnd"/>
      <w:r>
        <w:t xml:space="preserve"> = 0; </w:t>
      </w:r>
      <w:proofErr w:type="spellStart"/>
      <w:r>
        <w:t>i</w:t>
      </w:r>
      <w:proofErr w:type="spellEnd"/>
      <w:r>
        <w:t xml:space="preserve"> &lt; 4; </w:t>
      </w:r>
      <w:proofErr w:type="spellStart"/>
      <w:r>
        <w:t>i</w:t>
      </w:r>
      <w:proofErr w:type="spellEnd"/>
      <w:r>
        <w:t xml:space="preserve">++) </w:t>
      </w:r>
      <w:proofErr w:type="spellStart"/>
      <w:r>
        <w:t>digitalWrite</w:t>
      </w:r>
      <w:proofErr w:type="spellEnd"/>
      <w:r>
        <w:t>(</w:t>
      </w:r>
      <w:proofErr w:type="spellStart"/>
      <w:r>
        <w:t>bPins</w:t>
      </w:r>
      <w:proofErr w:type="spellEnd"/>
      <w:r>
        <w:t>[</w:t>
      </w:r>
      <w:proofErr w:type="spellStart"/>
      <w:r>
        <w:t>i</w:t>
      </w:r>
      <w:proofErr w:type="spellEnd"/>
      <w:r>
        <w:t>], (</w:t>
      </w:r>
      <w:proofErr w:type="spellStart"/>
      <w:r>
        <w:t>bNum</w:t>
      </w:r>
      <w:proofErr w:type="spellEnd"/>
      <w:r>
        <w:t xml:space="preserve"> &amp; (1 &lt;&lt; </w:t>
      </w:r>
      <w:proofErr w:type="spellStart"/>
      <w:r>
        <w:t>i</w:t>
      </w:r>
      <w:proofErr w:type="spellEnd"/>
      <w:r>
        <w:t>)</w:t>
      </w:r>
      <w:proofErr w:type="gramStart"/>
      <w:r>
        <w:t>) ?</w:t>
      </w:r>
      <w:proofErr w:type="gramEnd"/>
      <w:r>
        <w:t xml:space="preserve"> </w:t>
      </w:r>
      <w:proofErr w:type="gramStart"/>
      <w:r>
        <w:t>H :</w:t>
      </w:r>
      <w:proofErr w:type="gramEnd"/>
      <w:r>
        <w:t xml:space="preserve"> L);</w:t>
      </w:r>
    </w:p>
    <w:p w14:paraId="7348EC15" w14:textId="77777777" w:rsidR="006A75E9" w:rsidRDefault="006A75E9" w:rsidP="006A75E9">
      <w:r>
        <w:t xml:space="preserve">      for (int </w:t>
      </w:r>
      <w:proofErr w:type="spellStart"/>
      <w:r>
        <w:t>i</w:t>
      </w:r>
      <w:proofErr w:type="spellEnd"/>
      <w:r>
        <w:t xml:space="preserve"> = 0; </w:t>
      </w:r>
      <w:proofErr w:type="spellStart"/>
      <w:r>
        <w:t>i</w:t>
      </w:r>
      <w:proofErr w:type="spellEnd"/>
      <w:r>
        <w:t xml:space="preserve"> &lt; 3; </w:t>
      </w:r>
      <w:proofErr w:type="spellStart"/>
      <w:r>
        <w:t>i</w:t>
      </w:r>
      <w:proofErr w:type="spellEnd"/>
      <w:r>
        <w:t xml:space="preserve">++) </w:t>
      </w:r>
      <w:proofErr w:type="spellStart"/>
      <w:r>
        <w:t>digitalWrite</w:t>
      </w:r>
      <w:proofErr w:type="spellEnd"/>
      <w:r>
        <w:t>(</w:t>
      </w:r>
      <w:proofErr w:type="spellStart"/>
      <w:r>
        <w:t>bExtraPins</w:t>
      </w:r>
      <w:proofErr w:type="spellEnd"/>
      <w:r>
        <w:t>[</w:t>
      </w:r>
      <w:proofErr w:type="spellStart"/>
      <w:r>
        <w:t>i</w:t>
      </w:r>
      <w:proofErr w:type="spellEnd"/>
      <w:r>
        <w:t>], L);</w:t>
      </w:r>
    </w:p>
    <w:p w14:paraId="3FEF2933" w14:textId="5C38C598" w:rsidR="006A75E9" w:rsidRDefault="006A75E9" w:rsidP="006A75E9">
      <w:r>
        <w:t xml:space="preserve">      </w:t>
      </w:r>
      <w:proofErr w:type="spellStart"/>
      <w:proofErr w:type="gramStart"/>
      <w:r>
        <w:t>digitalWrite</w:t>
      </w:r>
      <w:proofErr w:type="spellEnd"/>
      <w:r>
        <w:t>(</w:t>
      </w:r>
      <w:proofErr w:type="spellStart"/>
      <w:proofErr w:type="gramEnd"/>
      <w:r>
        <w:t>bExtra</w:t>
      </w:r>
      <w:proofErr w:type="spellEnd"/>
      <w:r>
        <w:t>, H);</w:t>
      </w:r>
    </w:p>
    <w:p w14:paraId="64138741" w14:textId="77777777" w:rsidR="006A75E9" w:rsidRDefault="006A75E9" w:rsidP="006A75E9">
      <w:r>
        <w:t xml:space="preserve">      // Non-blocking delay</w:t>
      </w:r>
    </w:p>
    <w:p w14:paraId="58DC6CD8" w14:textId="53F47403" w:rsidR="006A75E9" w:rsidRDefault="006A75E9" w:rsidP="006A75E9">
      <w:r>
        <w:t xml:space="preserve">unsigned long </w:t>
      </w:r>
      <w:proofErr w:type="spellStart"/>
      <w:r>
        <w:t>startTime</w:t>
      </w:r>
      <w:proofErr w:type="spellEnd"/>
      <w:r>
        <w:t xml:space="preserve"> = </w:t>
      </w:r>
      <w:proofErr w:type="spellStart"/>
      <w:proofErr w:type="gramStart"/>
      <w:r>
        <w:t>millis</w:t>
      </w:r>
      <w:proofErr w:type="spellEnd"/>
      <w:r>
        <w:t>(</w:t>
      </w:r>
      <w:proofErr w:type="gramEnd"/>
      <w:r>
        <w:t>);</w:t>
      </w:r>
    </w:p>
    <w:p w14:paraId="1B48767C" w14:textId="77777777" w:rsidR="006A75E9" w:rsidRDefault="006A75E9" w:rsidP="006A75E9">
      <w:r>
        <w:t xml:space="preserve">      while (</w:t>
      </w:r>
      <w:proofErr w:type="spellStart"/>
      <w:proofErr w:type="gramStart"/>
      <w:r>
        <w:t>millis</w:t>
      </w:r>
      <w:proofErr w:type="spellEnd"/>
      <w:r>
        <w:t>(</w:t>
      </w:r>
      <w:proofErr w:type="gramEnd"/>
      <w:r>
        <w:t xml:space="preserve">) - </w:t>
      </w:r>
      <w:proofErr w:type="spellStart"/>
      <w:r>
        <w:t>startTime</w:t>
      </w:r>
      <w:proofErr w:type="spellEnd"/>
      <w:r>
        <w:t xml:space="preserve"> &lt; 1000 &amp;&amp; !</w:t>
      </w:r>
      <w:proofErr w:type="spellStart"/>
      <w:r>
        <w:t>xActive</w:t>
      </w:r>
      <w:proofErr w:type="spellEnd"/>
      <w:r>
        <w:t>) {</w:t>
      </w:r>
    </w:p>
    <w:p w14:paraId="45F6289F" w14:textId="77777777" w:rsidR="006A75E9" w:rsidRDefault="006A75E9" w:rsidP="006A75E9">
      <w:r>
        <w:t xml:space="preserve">        </w:t>
      </w:r>
      <w:proofErr w:type="spellStart"/>
      <w:proofErr w:type="gramStart"/>
      <w:r>
        <w:t>checkButtons</w:t>
      </w:r>
      <w:proofErr w:type="spellEnd"/>
      <w:r>
        <w:t>(</w:t>
      </w:r>
      <w:proofErr w:type="gramEnd"/>
      <w:r>
        <w:t>);</w:t>
      </w:r>
    </w:p>
    <w:p w14:paraId="0F8130BC" w14:textId="77777777" w:rsidR="006A75E9" w:rsidRDefault="006A75E9" w:rsidP="006A75E9">
      <w:r>
        <w:t xml:space="preserve">        </w:t>
      </w:r>
      <w:proofErr w:type="spellStart"/>
      <w:proofErr w:type="gramStart"/>
      <w:r>
        <w:t>readIRSensors</w:t>
      </w:r>
      <w:proofErr w:type="spellEnd"/>
      <w:r>
        <w:t>(</w:t>
      </w:r>
      <w:proofErr w:type="gramEnd"/>
      <w:r>
        <w:t>);</w:t>
      </w:r>
    </w:p>
    <w:p w14:paraId="6A374F05" w14:textId="77777777" w:rsidR="006A75E9" w:rsidRDefault="006A75E9" w:rsidP="006A75E9">
      <w:r>
        <w:t xml:space="preserve">        </w:t>
      </w:r>
      <w:proofErr w:type="gramStart"/>
      <w:r>
        <w:t>delay(</w:t>
      </w:r>
      <w:proofErr w:type="gramEnd"/>
      <w:r>
        <w:t>100);</w:t>
      </w:r>
    </w:p>
    <w:p w14:paraId="66DF71E5" w14:textId="77777777" w:rsidR="006A75E9" w:rsidRDefault="006A75E9" w:rsidP="006A75E9">
      <w:r>
        <w:lastRenderedPageBreak/>
        <w:t xml:space="preserve">      }</w:t>
      </w:r>
    </w:p>
    <w:p w14:paraId="25213A6E" w14:textId="77777777" w:rsidR="006A75E9" w:rsidRDefault="006A75E9" w:rsidP="006A75E9">
      <w:r>
        <w:t xml:space="preserve">    }</w:t>
      </w:r>
    </w:p>
    <w:p w14:paraId="420CAFA8" w14:textId="7D46EED0" w:rsidR="006A75E9" w:rsidRDefault="006A75E9" w:rsidP="006A75E9">
      <w:r>
        <w:t xml:space="preserve">  }</w:t>
      </w:r>
    </w:p>
    <w:p w14:paraId="7BBB9A3E" w14:textId="77777777" w:rsidR="006A75E9" w:rsidRDefault="006A75E9" w:rsidP="006A75E9">
      <w:r>
        <w:t xml:space="preserve">  // Y cycle completed - NOW DO AUTO SWITCH ANALYSIS</w:t>
      </w:r>
    </w:p>
    <w:p w14:paraId="67193109" w14:textId="77777777" w:rsidR="006A75E9" w:rsidRDefault="006A75E9" w:rsidP="006A75E9">
      <w:r>
        <w:t xml:space="preserve">  if </w:t>
      </w:r>
      <w:proofErr w:type="gramStart"/>
      <w:r>
        <w:t>(!</w:t>
      </w:r>
      <w:proofErr w:type="spellStart"/>
      <w:r>
        <w:t>xActive</w:t>
      </w:r>
      <w:proofErr w:type="spellEnd"/>
      <w:proofErr w:type="gramEnd"/>
      <w:r>
        <w:t>) {</w:t>
      </w:r>
    </w:p>
    <w:p w14:paraId="4C7B117E" w14:textId="77777777" w:rsidR="006A75E9" w:rsidRDefault="006A75E9" w:rsidP="006A75E9">
      <w:r>
        <w:t xml:space="preserve">    </w:t>
      </w:r>
      <w:proofErr w:type="spellStart"/>
      <w:proofErr w:type="gramStart"/>
      <w:r>
        <w:t>printCycleSummary</w:t>
      </w:r>
      <w:proofErr w:type="spellEnd"/>
      <w:r>
        <w:t>(</w:t>
      </w:r>
      <w:proofErr w:type="gramEnd"/>
      <w:r>
        <w:t>);</w:t>
      </w:r>
    </w:p>
    <w:p w14:paraId="285AE5D8" w14:textId="77777777" w:rsidR="006A75E9" w:rsidRDefault="006A75E9" w:rsidP="006A75E9">
      <w:r>
        <w:t xml:space="preserve">    </w:t>
      </w:r>
      <w:proofErr w:type="spellStart"/>
      <w:proofErr w:type="gramStart"/>
      <w:r>
        <w:t>checkAutoSwitch</w:t>
      </w:r>
      <w:proofErr w:type="spellEnd"/>
      <w:r>
        <w:t>(</w:t>
      </w:r>
      <w:proofErr w:type="gramEnd"/>
      <w:r>
        <w:t>); // Data analysis and decision making</w:t>
      </w:r>
    </w:p>
    <w:p w14:paraId="4230457E" w14:textId="77777777" w:rsidR="006A75E9" w:rsidRDefault="006A75E9" w:rsidP="006A75E9">
      <w:r>
        <w:t xml:space="preserve">  }</w:t>
      </w:r>
    </w:p>
    <w:p w14:paraId="4A525A9D" w14:textId="50E6CB30" w:rsidR="00E118E7" w:rsidRPr="003372F4" w:rsidRDefault="006A75E9" w:rsidP="006A75E9">
      <w:pPr>
        <w:rPr>
          <w:color w:val="FF0000"/>
          <w:sz w:val="50"/>
          <w:szCs w:val="50"/>
        </w:rPr>
      </w:pPr>
      <w:proofErr w:type="gramStart"/>
      <w:r>
        <w:t>}</w:t>
      </w:r>
      <w:r w:rsidR="003274D9" w:rsidRPr="003372F4">
        <w:rPr>
          <w:color w:val="FF0000"/>
          <w:sz w:val="50"/>
          <w:szCs w:val="50"/>
        </w:rPr>
        <w:t>Decoder</w:t>
      </w:r>
      <w:proofErr w:type="gramEnd"/>
      <w:r w:rsidR="003274D9" w:rsidRPr="003372F4">
        <w:rPr>
          <w:color w:val="FF0000"/>
          <w:sz w:val="50"/>
          <w:szCs w:val="50"/>
        </w:rPr>
        <w:t xml:space="preserve"> </w:t>
      </w:r>
      <w:proofErr w:type="spellStart"/>
      <w:r w:rsidR="003274D9" w:rsidRPr="003372F4">
        <w:rPr>
          <w:color w:val="FF0000"/>
          <w:sz w:val="50"/>
          <w:szCs w:val="50"/>
        </w:rPr>
        <w:t>ic</w:t>
      </w:r>
      <w:proofErr w:type="spellEnd"/>
      <w:r w:rsidR="003274D9" w:rsidRPr="003372F4">
        <w:rPr>
          <w:color w:val="FF0000"/>
          <w:sz w:val="50"/>
          <w:szCs w:val="50"/>
        </w:rPr>
        <w:t xml:space="preserve"> 74138</w:t>
      </w:r>
    </w:p>
    <w:p w14:paraId="546B265B" w14:textId="77777777" w:rsidR="00E118E7" w:rsidRDefault="003274D9">
      <w:pPr>
        <w:pStyle w:val="NormalWeb"/>
      </w:pPr>
      <w:r>
        <w:t xml:space="preserve">A </w:t>
      </w:r>
      <w:r>
        <w:rPr>
          <w:rStyle w:val="Strong"/>
        </w:rPr>
        <w:t>decoder IC</w:t>
      </w:r>
      <w:r>
        <w:t xml:space="preserve"> is a </w:t>
      </w:r>
      <w:r>
        <w:rPr>
          <w:rStyle w:val="Strong"/>
        </w:rPr>
        <w:t>combinational logic circuit</w:t>
      </w:r>
      <w:r>
        <w:t xml:space="preserve"> that converts binary information from </w:t>
      </w:r>
      <w:r>
        <w:rPr>
          <w:rStyle w:val="Emphasis"/>
        </w:rPr>
        <w:t>n</w:t>
      </w:r>
      <w:r>
        <w:t xml:space="preserve"> input lines into a maximum of </w:t>
      </w:r>
      <w:r>
        <w:rPr>
          <w:rStyle w:val="Emphasis"/>
        </w:rPr>
        <w:t>2ⁿ</w:t>
      </w:r>
      <w:r>
        <w:t xml:space="preserve"> unique output lines. In other words, it “decodes” a binary input into a specific output </w:t>
      </w:r>
      <w:proofErr w:type="spellStart"/>
      <w:proofErr w:type="gramStart"/>
      <w:r>
        <w:t>signal.For</w:t>
      </w:r>
      <w:proofErr w:type="spellEnd"/>
      <w:proofErr w:type="gramEnd"/>
      <w:r>
        <w:t xml:space="preserve"> example, a </w:t>
      </w:r>
      <w:r>
        <w:rPr>
          <w:rStyle w:val="Strong"/>
        </w:rPr>
        <w:t>3-to-8 line decoder</w:t>
      </w:r>
      <w:r>
        <w:t xml:space="preserve"> takes three binary inputs and activates one of its eight outputs corresponding to the input </w:t>
      </w:r>
      <w:proofErr w:type="spellStart"/>
      <w:r>
        <w:t>combination.Decoders</w:t>
      </w:r>
      <w:proofErr w:type="spellEnd"/>
      <w:r>
        <w:t xml:space="preserve"> are widely used in </w:t>
      </w:r>
      <w:r>
        <w:rPr>
          <w:rStyle w:val="Strong"/>
        </w:rPr>
        <w:t>digital electronics</w:t>
      </w:r>
      <w:r>
        <w:t xml:space="preserve"> for:</w:t>
      </w:r>
    </w:p>
    <w:p w14:paraId="2DAB4B6C" w14:textId="77777777" w:rsidR="00E118E7" w:rsidRDefault="003274D9">
      <w:pPr>
        <w:pStyle w:val="NormalWeb"/>
        <w:numPr>
          <w:ilvl w:val="0"/>
          <w:numId w:val="11"/>
        </w:numPr>
      </w:pPr>
      <w:r>
        <w:rPr>
          <w:rStyle w:val="Strong"/>
        </w:rPr>
        <w:t>Selecting memory locations</w:t>
      </w:r>
      <w:r>
        <w:t xml:space="preserve"> in RAM or ROM.</w:t>
      </w:r>
    </w:p>
    <w:p w14:paraId="1F794A53" w14:textId="77777777" w:rsidR="00E118E7" w:rsidRDefault="003274D9">
      <w:pPr>
        <w:pStyle w:val="NormalWeb"/>
        <w:numPr>
          <w:ilvl w:val="0"/>
          <w:numId w:val="11"/>
        </w:numPr>
      </w:pPr>
      <w:r>
        <w:rPr>
          <w:rStyle w:val="Strong"/>
        </w:rPr>
        <w:t>Driving display systems</w:t>
      </w:r>
      <w:r>
        <w:t>, such as 7-segment or LED matrices.</w:t>
      </w:r>
    </w:p>
    <w:p w14:paraId="0B250EB3" w14:textId="77777777" w:rsidR="00E118E7" w:rsidRDefault="003274D9">
      <w:pPr>
        <w:pStyle w:val="NormalWeb"/>
        <w:numPr>
          <w:ilvl w:val="0"/>
          <w:numId w:val="11"/>
        </w:numPr>
      </w:pPr>
      <w:r>
        <w:rPr>
          <w:rStyle w:val="Strong"/>
        </w:rPr>
        <w:t>Address decoding</w:t>
      </w:r>
      <w:r>
        <w:t xml:space="preserve"> in microprocessor </w:t>
      </w:r>
      <w:proofErr w:type="spellStart"/>
      <w:proofErr w:type="gramStart"/>
      <w:r>
        <w:t>systems.</w:t>
      </w:r>
      <w:r>
        <w:rPr>
          <w:rStyle w:val="Strong"/>
        </w:rPr>
        <w:t>Data</w:t>
      </w:r>
      <w:proofErr w:type="spellEnd"/>
      <w:proofErr w:type="gramEnd"/>
      <w:r>
        <w:rPr>
          <w:rStyle w:val="Strong"/>
        </w:rPr>
        <w:t xml:space="preserve"> routing</w:t>
      </w:r>
      <w:r>
        <w:t xml:space="preserve"> and signal control in digital circuits.</w:t>
      </w:r>
    </w:p>
    <w:p w14:paraId="27B19383" w14:textId="77777777" w:rsidR="00E118E7" w:rsidRDefault="003274D9">
      <w:pPr>
        <w:pStyle w:val="NormalWeb"/>
      </w:pPr>
      <w:r>
        <w:t xml:space="preserve">Common decoder ICs include </w:t>
      </w:r>
      <w:r>
        <w:rPr>
          <w:rStyle w:val="Strong"/>
        </w:rPr>
        <w:t>74LS138 (3-to-</w:t>
      </w:r>
      <w:proofErr w:type="gramStart"/>
      <w:r>
        <w:rPr>
          <w:rStyle w:val="Strong"/>
        </w:rPr>
        <w:t>8 line</w:t>
      </w:r>
      <w:proofErr w:type="gramEnd"/>
      <w:r>
        <w:rPr>
          <w:rStyle w:val="Strong"/>
        </w:rPr>
        <w:t xml:space="preserve"> decoder)</w:t>
      </w:r>
      <w:r>
        <w:t xml:space="preserve">, </w:t>
      </w:r>
      <w:r>
        <w:rPr>
          <w:rStyle w:val="Strong"/>
        </w:rPr>
        <w:t>74LS139 (dual 2-to-4 line decoder)</w:t>
      </w:r>
      <w:r>
        <w:t xml:space="preserve">, and </w:t>
      </w:r>
      <w:r>
        <w:rPr>
          <w:rStyle w:val="Strong"/>
        </w:rPr>
        <w:t>74LS154 (4-to-16 line decoder)</w:t>
      </w:r>
      <w:r>
        <w:t>. These ICs are essential for efficient data selection and control in digital logic design.</w:t>
      </w:r>
    </w:p>
    <w:p w14:paraId="6274E20D" w14:textId="77777777" w:rsidR="00E118E7" w:rsidRDefault="003274D9">
      <w:pPr>
        <w:pStyle w:val="NormalWeb"/>
      </w:pPr>
      <w:r>
        <w:rPr>
          <w:noProof/>
        </w:rPr>
        <w:lastRenderedPageBreak/>
        <w:drawing>
          <wp:inline distT="0" distB="0" distL="0" distR="0" wp14:anchorId="201FDB7C" wp14:editId="0133EC48">
            <wp:extent cx="5361305" cy="4290060"/>
            <wp:effectExtent l="0" t="0" r="10795"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5361305" cy="4290060"/>
                    </a:xfrm>
                    <a:prstGeom prst="rect">
                      <a:avLst/>
                    </a:prstGeom>
                  </pic:spPr>
                </pic:pic>
              </a:graphicData>
            </a:graphic>
          </wp:inline>
        </w:drawing>
      </w:r>
    </w:p>
    <w:p w14:paraId="39110848" w14:textId="77777777" w:rsidR="00E118E7" w:rsidRPr="003372F4" w:rsidRDefault="003274D9">
      <w:pPr>
        <w:rPr>
          <w:color w:val="FF0000"/>
          <w:sz w:val="50"/>
          <w:szCs w:val="50"/>
        </w:rPr>
      </w:pPr>
      <w:r w:rsidRPr="003372F4">
        <w:rPr>
          <w:color w:val="FF0000"/>
          <w:sz w:val="50"/>
          <w:szCs w:val="50"/>
        </w:rPr>
        <w:t xml:space="preserve">7 segment </w:t>
      </w:r>
      <w:proofErr w:type="gramStart"/>
      <w:r w:rsidRPr="003372F4">
        <w:rPr>
          <w:color w:val="FF0000"/>
          <w:sz w:val="50"/>
          <w:szCs w:val="50"/>
        </w:rPr>
        <w:t>display</w:t>
      </w:r>
      <w:proofErr w:type="gramEnd"/>
    </w:p>
    <w:p w14:paraId="5D7779C9" w14:textId="77777777" w:rsidR="00E118E7" w:rsidRDefault="003274D9">
      <w:pPr>
        <w:rPr>
          <w:sz w:val="50"/>
          <w:szCs w:val="50"/>
        </w:rPr>
      </w:pPr>
      <w:r>
        <w:t xml:space="preserve">A </w:t>
      </w:r>
      <w:r>
        <w:rPr>
          <w:rStyle w:val="Strong"/>
        </w:rPr>
        <w:t>7-segment display</w:t>
      </w:r>
      <w:r>
        <w:t xml:space="preserve"> is an electronic display device used to represent </w:t>
      </w:r>
      <w:r>
        <w:rPr>
          <w:rStyle w:val="Strong"/>
        </w:rPr>
        <w:t>decimal numbers (0–9)</w:t>
      </w:r>
      <w:r>
        <w:t xml:space="preserve"> and some </w:t>
      </w:r>
      <w:r>
        <w:rPr>
          <w:rStyle w:val="Strong"/>
        </w:rPr>
        <w:t>alphabetic characters</w:t>
      </w:r>
      <w:r>
        <w:t xml:space="preserve">. It consists of </w:t>
      </w:r>
      <w:r>
        <w:rPr>
          <w:rStyle w:val="Strong"/>
        </w:rPr>
        <w:t>seven LED segments</w:t>
      </w:r>
      <w:r>
        <w:t xml:space="preserve"> (labeled </w:t>
      </w:r>
      <w:r>
        <w:rPr>
          <w:rStyle w:val="Strong"/>
        </w:rPr>
        <w:t>a to g</w:t>
      </w:r>
      <w:r>
        <w:t xml:space="preserve">) arranged in a rectangular fashion. By turning specific segments ON or OFF, different numerical digits can be </w:t>
      </w:r>
      <w:proofErr w:type="spellStart"/>
      <w:proofErr w:type="gramStart"/>
      <w:r>
        <w:t>displayed.There</w:t>
      </w:r>
      <w:proofErr w:type="spellEnd"/>
      <w:proofErr w:type="gramEnd"/>
      <w:r>
        <w:t xml:space="preserve"> are two types of 7-segment displays:</w:t>
      </w:r>
    </w:p>
    <w:p w14:paraId="4B8806BC" w14:textId="77777777" w:rsidR="00E118E7" w:rsidRDefault="003274D9">
      <w:pPr>
        <w:pStyle w:val="NormalWeb"/>
        <w:numPr>
          <w:ilvl w:val="0"/>
          <w:numId w:val="12"/>
        </w:numPr>
      </w:pPr>
      <w:r>
        <w:rPr>
          <w:rStyle w:val="Strong"/>
        </w:rPr>
        <w:t>Common Cathode (CC):</w:t>
      </w:r>
      <w:r>
        <w:t xml:space="preserve"> all cathodes are connected together to ground, and the segments are activated by applying a HIGH signal.</w:t>
      </w:r>
    </w:p>
    <w:p w14:paraId="3C7737A8" w14:textId="77777777" w:rsidR="00E118E7" w:rsidRDefault="003274D9">
      <w:pPr>
        <w:pStyle w:val="NormalWeb"/>
        <w:numPr>
          <w:ilvl w:val="0"/>
          <w:numId w:val="12"/>
        </w:numPr>
      </w:pPr>
      <w:r>
        <w:rPr>
          <w:rStyle w:val="Strong"/>
        </w:rPr>
        <w:t>Common Anode (CA):</w:t>
      </w:r>
      <w:r>
        <w:t xml:space="preserve"> all anodes are connected together to the supply voltage, and segments are activated by applying a LOW signal.</w:t>
      </w:r>
    </w:p>
    <w:p w14:paraId="449F0E4F" w14:textId="77777777" w:rsidR="00E118E7" w:rsidRDefault="003274D9">
      <w:pPr>
        <w:pStyle w:val="NormalWeb"/>
      </w:pPr>
      <w:r>
        <w:t xml:space="preserve">7-segment displays are widely used in </w:t>
      </w:r>
      <w:r>
        <w:rPr>
          <w:rStyle w:val="Strong"/>
        </w:rPr>
        <w:t>digital clocks, calculators, counters, and measuring instruments</w:t>
      </w:r>
      <w:r>
        <w:t xml:space="preserve">. They are often driven by </w:t>
      </w:r>
      <w:r>
        <w:rPr>
          <w:rStyle w:val="Strong"/>
        </w:rPr>
        <w:t>decoder ICs</w:t>
      </w:r>
      <w:r>
        <w:t xml:space="preserve"> such as the </w:t>
      </w:r>
      <w:r>
        <w:rPr>
          <w:rStyle w:val="Strong"/>
        </w:rPr>
        <w:t>7447 (for BCD to 7-segment conversion)</w:t>
      </w:r>
      <w:r>
        <w:t xml:space="preserve"> or </w:t>
      </w:r>
      <w:r>
        <w:rPr>
          <w:rStyle w:val="Strong"/>
        </w:rPr>
        <w:t>4511 IC</w:t>
      </w:r>
      <w:r>
        <w:t>, which simplify the process of displaying numbers from digital circuits</w:t>
      </w:r>
      <w:r>
        <w:rPr>
          <w:noProof/>
        </w:rPr>
        <w:lastRenderedPageBreak/>
        <w:drawing>
          <wp:inline distT="0" distB="0" distL="0" distR="0" wp14:anchorId="3FFC3D87" wp14:editId="4AD146CD">
            <wp:extent cx="3736975" cy="138430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3736975" cy="1384300"/>
                    </a:xfrm>
                    <a:prstGeom prst="rect">
                      <a:avLst/>
                    </a:prstGeom>
                  </pic:spPr>
                </pic:pic>
              </a:graphicData>
            </a:graphic>
          </wp:inline>
        </w:drawing>
      </w:r>
      <w:r>
        <w:rPr>
          <w:noProof/>
        </w:rPr>
        <w:drawing>
          <wp:inline distT="0" distB="0" distL="0" distR="0" wp14:anchorId="5995F4D9" wp14:editId="68DF0285">
            <wp:extent cx="5172075" cy="3438525"/>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5244914" cy="3486950"/>
                    </a:xfrm>
                    <a:prstGeom prst="rect">
                      <a:avLst/>
                    </a:prstGeom>
                  </pic:spPr>
                </pic:pic>
              </a:graphicData>
            </a:graphic>
          </wp:inline>
        </w:drawing>
      </w:r>
    </w:p>
    <w:p w14:paraId="24F4C438" w14:textId="77777777" w:rsidR="00E118E7" w:rsidRDefault="00E118E7">
      <w:pPr>
        <w:pStyle w:val="NormalWeb"/>
      </w:pPr>
    </w:p>
    <w:p w14:paraId="5D1851D0" w14:textId="77777777" w:rsidR="00E118E7" w:rsidRDefault="003274D9">
      <w:pPr>
        <w:pStyle w:val="Heading3"/>
        <w:rPr>
          <w:color w:val="FF0000"/>
          <w:sz w:val="50"/>
          <w:szCs w:val="50"/>
        </w:rPr>
      </w:pPr>
      <w:r>
        <w:rPr>
          <w:rStyle w:val="Strong"/>
          <w:b/>
          <w:bCs/>
          <w:color w:val="FF0000"/>
          <w:sz w:val="50"/>
          <w:szCs w:val="50"/>
        </w:rPr>
        <w:t>Breadboard</w:t>
      </w:r>
    </w:p>
    <w:p w14:paraId="09077E9E" w14:textId="77777777" w:rsidR="00E118E7" w:rsidRDefault="003274D9">
      <w:pPr>
        <w:pStyle w:val="NormalWeb"/>
      </w:pPr>
      <w:r>
        <w:t xml:space="preserve">A </w:t>
      </w:r>
      <w:r>
        <w:rPr>
          <w:rStyle w:val="Strong"/>
        </w:rPr>
        <w:t>breadboard</w:t>
      </w:r>
      <w:r>
        <w:t xml:space="preserve"> is a rectangular, reusable platform used for constructing and testing electronic circuits without soldering. It allows engineers, students, and hobbyists to quickly build and modify circuits by inserting electronic components like resistors, capacitors, LEDs, and ICs into the board’s interconnected holes.</w:t>
      </w:r>
    </w:p>
    <w:p w14:paraId="7F913602" w14:textId="77777777" w:rsidR="00E118E7" w:rsidRDefault="003274D9">
      <w:pPr>
        <w:pStyle w:val="Heading4"/>
      </w:pPr>
      <w:r>
        <w:rPr>
          <w:rStyle w:val="Strong"/>
          <w:b/>
          <w:bCs/>
        </w:rPr>
        <w:t>Key Features:</w:t>
      </w:r>
    </w:p>
    <w:p w14:paraId="00D1D6ED" w14:textId="77777777" w:rsidR="00E118E7" w:rsidRDefault="003274D9">
      <w:pPr>
        <w:pStyle w:val="NormalWeb"/>
        <w:numPr>
          <w:ilvl w:val="0"/>
          <w:numId w:val="13"/>
        </w:numPr>
      </w:pPr>
      <w:r>
        <w:rPr>
          <w:rStyle w:val="Strong"/>
        </w:rPr>
        <w:t>No Soldering Required:</w:t>
      </w:r>
      <w:r>
        <w:t xml:space="preserve"> Components can be inserted and removed easily, making it ideal for prototyping.</w:t>
      </w:r>
    </w:p>
    <w:p w14:paraId="0D2F00AB" w14:textId="77777777" w:rsidR="00E118E7" w:rsidRDefault="003274D9">
      <w:pPr>
        <w:pStyle w:val="NormalWeb"/>
        <w:numPr>
          <w:ilvl w:val="0"/>
          <w:numId w:val="13"/>
        </w:numPr>
      </w:pPr>
      <w:r>
        <w:rPr>
          <w:rStyle w:val="Strong"/>
        </w:rPr>
        <w:t>Interconnected Holes:</w:t>
      </w:r>
      <w:r>
        <w:t xml:space="preserve"> The board has rows and columns of metal strips under the surface that connect inserted components electrically.</w:t>
      </w:r>
    </w:p>
    <w:p w14:paraId="5F3946EF" w14:textId="77777777" w:rsidR="00E118E7" w:rsidRDefault="003274D9">
      <w:pPr>
        <w:pStyle w:val="NormalWeb"/>
        <w:numPr>
          <w:ilvl w:val="0"/>
          <w:numId w:val="13"/>
        </w:numPr>
      </w:pPr>
      <w:r>
        <w:rPr>
          <w:rStyle w:val="Strong"/>
        </w:rPr>
        <w:lastRenderedPageBreak/>
        <w:t>Power Rails:</w:t>
      </w:r>
      <w:r>
        <w:t xml:space="preserve"> Usually includes long horizontal strips for supplying power (</w:t>
      </w:r>
      <w:proofErr w:type="spellStart"/>
      <w:r>
        <w:t>Vcc</w:t>
      </w:r>
      <w:proofErr w:type="spellEnd"/>
      <w:r>
        <w:t>) and ground (GND) to the circuit.</w:t>
      </w:r>
    </w:p>
    <w:p w14:paraId="3363279D" w14:textId="77777777" w:rsidR="00E118E7" w:rsidRDefault="003274D9">
      <w:pPr>
        <w:pStyle w:val="NormalWeb"/>
        <w:numPr>
          <w:ilvl w:val="0"/>
          <w:numId w:val="13"/>
        </w:numPr>
      </w:pPr>
      <w:r>
        <w:rPr>
          <w:rStyle w:val="Strong"/>
        </w:rPr>
        <w:t>Standard Sizes:</w:t>
      </w:r>
      <w:r>
        <w:t xml:space="preserve"> Available in various sizes for small to large circuits.</w:t>
      </w:r>
    </w:p>
    <w:p w14:paraId="7DF379AA" w14:textId="77777777" w:rsidR="00E118E7" w:rsidRDefault="003274D9">
      <w:pPr>
        <w:pStyle w:val="Heading4"/>
      </w:pPr>
      <w:r>
        <w:rPr>
          <w:rStyle w:val="Strong"/>
          <w:b/>
          <w:bCs/>
        </w:rPr>
        <w:t>Uses of a Breadboard:</w:t>
      </w:r>
    </w:p>
    <w:p w14:paraId="008F617A" w14:textId="77777777" w:rsidR="00E118E7" w:rsidRDefault="003274D9">
      <w:pPr>
        <w:pStyle w:val="NormalWeb"/>
        <w:numPr>
          <w:ilvl w:val="0"/>
          <w:numId w:val="14"/>
        </w:numPr>
      </w:pPr>
      <w:r>
        <w:t>Testing and prototyping circuits before permanent construction.</w:t>
      </w:r>
    </w:p>
    <w:p w14:paraId="179B3C65" w14:textId="77777777" w:rsidR="00E118E7" w:rsidRDefault="003274D9">
      <w:pPr>
        <w:pStyle w:val="NormalWeb"/>
        <w:numPr>
          <w:ilvl w:val="0"/>
          <w:numId w:val="14"/>
        </w:numPr>
      </w:pPr>
      <w:r>
        <w:t>Learning and experimenting with electronics.</w:t>
      </w:r>
    </w:p>
    <w:p w14:paraId="3968B593" w14:textId="77777777" w:rsidR="00E118E7" w:rsidRDefault="003274D9">
      <w:pPr>
        <w:pStyle w:val="NormalWeb"/>
        <w:numPr>
          <w:ilvl w:val="0"/>
          <w:numId w:val="14"/>
        </w:numPr>
      </w:pPr>
      <w:r>
        <w:t>Quickly modifying or troubleshooting circuits.</w:t>
      </w:r>
    </w:p>
    <w:p w14:paraId="010AA74E" w14:textId="77777777" w:rsidR="00E118E7" w:rsidRDefault="003274D9">
      <w:pPr>
        <w:pStyle w:val="Heading4"/>
      </w:pPr>
      <w:r>
        <w:rPr>
          <w:rStyle w:val="Strong"/>
          <w:b/>
          <w:bCs/>
        </w:rPr>
        <w:t>Important Notes:</w:t>
      </w:r>
    </w:p>
    <w:p w14:paraId="10C0FD82" w14:textId="77777777" w:rsidR="00E118E7" w:rsidRDefault="003274D9">
      <w:pPr>
        <w:pStyle w:val="NormalWeb"/>
        <w:numPr>
          <w:ilvl w:val="0"/>
          <w:numId w:val="15"/>
        </w:numPr>
      </w:pPr>
      <w:r>
        <w:t>Not suitable for high-current circuits.</w:t>
      </w:r>
    </w:p>
    <w:p w14:paraId="56CA111C" w14:textId="77777777" w:rsidR="00E118E7" w:rsidRDefault="003274D9">
      <w:pPr>
        <w:pStyle w:val="NormalWeb"/>
        <w:numPr>
          <w:ilvl w:val="0"/>
          <w:numId w:val="15"/>
        </w:numPr>
      </w:pPr>
      <w:r>
        <w:t>Components must fit snugly in the holes for proper electrical connection.</w:t>
      </w:r>
    </w:p>
    <w:p w14:paraId="20FF3CF2" w14:textId="77777777" w:rsidR="00E118E7" w:rsidRDefault="00FC0D70">
      <w:r>
        <w:pict w14:anchorId="4E70926A">
          <v:rect id="_x0000_i1026" style="width:0;height:1.5pt" o:hralign="center" o:hrstd="t" o:hr="t" fillcolor="#a0a0a0" stroked="f"/>
        </w:pict>
      </w:r>
    </w:p>
    <w:p w14:paraId="7AD1E2EE" w14:textId="77777777" w:rsidR="00E118E7" w:rsidRDefault="003274D9">
      <w:pPr>
        <w:pStyle w:val="NormalWeb"/>
      </w:pPr>
      <w:r>
        <w:t xml:space="preserve">If you want, I can also </w:t>
      </w:r>
      <w:r>
        <w:rPr>
          <w:rStyle w:val="Strong"/>
        </w:rPr>
        <w:t>draw a simple labeled diagram of a breadboard</w:t>
      </w:r>
      <w:r>
        <w:t xml:space="preserve"> to make it easier to include in your report. Do you want me to do that?</w:t>
      </w:r>
    </w:p>
    <w:p w14:paraId="60FBCE8D" w14:textId="77777777" w:rsidR="00E118E7" w:rsidRDefault="003274D9">
      <w:pPr>
        <w:pStyle w:val="Heading5"/>
      </w:pPr>
      <w:r>
        <w:t>You said:</w:t>
      </w:r>
    </w:p>
    <w:p w14:paraId="372FEE6F" w14:textId="77777777" w:rsidR="00E118E7" w:rsidRDefault="003274D9">
      <w:r>
        <w:t>jumper wire and traffic led</w:t>
      </w:r>
    </w:p>
    <w:p w14:paraId="44DAF1CA" w14:textId="77777777" w:rsidR="00E118E7" w:rsidRDefault="003274D9">
      <w:pPr>
        <w:pStyle w:val="Heading6"/>
      </w:pPr>
      <w:proofErr w:type="spellStart"/>
      <w:r>
        <w:t>ChatGPT</w:t>
      </w:r>
      <w:proofErr w:type="spellEnd"/>
      <w:r>
        <w:t xml:space="preserve"> said:</w:t>
      </w:r>
    </w:p>
    <w:p w14:paraId="1E7AA794" w14:textId="77777777" w:rsidR="00E118E7" w:rsidRDefault="003274D9">
      <w:pPr>
        <w:pStyle w:val="NormalWeb"/>
      </w:pPr>
      <w:r>
        <w:t xml:space="preserve">Here’s a clear explanation of </w:t>
      </w:r>
      <w:r>
        <w:rPr>
          <w:rStyle w:val="Strong"/>
        </w:rPr>
        <w:t>jumper wires</w:t>
      </w:r>
      <w:r>
        <w:t xml:space="preserve"> and </w:t>
      </w:r>
      <w:r>
        <w:rPr>
          <w:rStyle w:val="Strong"/>
        </w:rPr>
        <w:t>traffic LEDs</w:t>
      </w:r>
      <w:r>
        <w:t>:</w:t>
      </w:r>
    </w:p>
    <w:p w14:paraId="627BA065" w14:textId="77777777" w:rsidR="00E118E7" w:rsidRDefault="00FC0D70">
      <w:r>
        <w:pict w14:anchorId="4FADCE24">
          <v:rect id="_x0000_i1027" style="width:0;height:1.5pt" o:hralign="center" o:hrstd="t" o:hr="t" fillcolor="#a0a0a0" stroked="f"/>
        </w:pict>
      </w:r>
    </w:p>
    <w:p w14:paraId="3BC53568" w14:textId="77777777" w:rsidR="00E118E7" w:rsidRDefault="003274D9">
      <w:pPr>
        <w:pStyle w:val="Heading3"/>
        <w:rPr>
          <w:color w:val="FF0000"/>
          <w:sz w:val="50"/>
          <w:szCs w:val="50"/>
        </w:rPr>
      </w:pPr>
      <w:r>
        <w:rPr>
          <w:rStyle w:val="Strong"/>
          <w:b/>
          <w:bCs/>
          <w:color w:val="FF0000"/>
          <w:sz w:val="50"/>
          <w:szCs w:val="50"/>
        </w:rPr>
        <w:t>Jumper Wire</w:t>
      </w:r>
    </w:p>
    <w:p w14:paraId="179EB425" w14:textId="77777777" w:rsidR="00E118E7" w:rsidRDefault="003274D9">
      <w:pPr>
        <w:pStyle w:val="NormalWeb"/>
      </w:pPr>
      <w:r>
        <w:t xml:space="preserve">A </w:t>
      </w:r>
      <w:r>
        <w:rPr>
          <w:rStyle w:val="Strong"/>
        </w:rPr>
        <w:t>jumper wire</w:t>
      </w:r>
      <w:r>
        <w:t xml:space="preserve"> is an electrical wire used to make connections between different points on a </w:t>
      </w:r>
      <w:r>
        <w:rPr>
          <w:rStyle w:val="Strong"/>
        </w:rPr>
        <w:t>breadboard</w:t>
      </w:r>
      <w:r>
        <w:t xml:space="preserve"> or between components in a circuit.</w:t>
      </w:r>
    </w:p>
    <w:p w14:paraId="3E71AF5B" w14:textId="77777777" w:rsidR="00E118E7" w:rsidRDefault="003274D9">
      <w:pPr>
        <w:pStyle w:val="NormalWeb"/>
      </w:pPr>
      <w:r>
        <w:rPr>
          <w:rStyle w:val="Strong"/>
        </w:rPr>
        <w:t>Key Points:</w:t>
      </w:r>
    </w:p>
    <w:p w14:paraId="2A610D94" w14:textId="77777777" w:rsidR="00E118E7" w:rsidRDefault="003274D9">
      <w:pPr>
        <w:pStyle w:val="NormalWeb"/>
        <w:numPr>
          <w:ilvl w:val="0"/>
          <w:numId w:val="16"/>
        </w:numPr>
      </w:pPr>
      <w:r>
        <w:t xml:space="preserve">Available in </w:t>
      </w:r>
      <w:r>
        <w:rPr>
          <w:rStyle w:val="Strong"/>
        </w:rPr>
        <w:t>male-to-male, male-to-female, or female-to-female</w:t>
      </w:r>
      <w:r>
        <w:t xml:space="preserve"> types.</w:t>
      </w:r>
    </w:p>
    <w:p w14:paraId="6852A03C" w14:textId="77777777" w:rsidR="00E118E7" w:rsidRDefault="003274D9">
      <w:pPr>
        <w:pStyle w:val="NormalWeb"/>
        <w:numPr>
          <w:ilvl w:val="0"/>
          <w:numId w:val="16"/>
        </w:numPr>
      </w:pPr>
      <w:r>
        <w:t xml:space="preserve">Used for </w:t>
      </w:r>
      <w:r>
        <w:rPr>
          <w:rStyle w:val="Strong"/>
        </w:rPr>
        <w:t>prototyping circuits</w:t>
      </w:r>
      <w:r>
        <w:t xml:space="preserve"> without soldering.</w:t>
      </w:r>
    </w:p>
    <w:p w14:paraId="44DA03D9" w14:textId="77777777" w:rsidR="00E118E7" w:rsidRDefault="003274D9">
      <w:pPr>
        <w:pStyle w:val="NormalWeb"/>
        <w:numPr>
          <w:ilvl w:val="0"/>
          <w:numId w:val="16"/>
        </w:numPr>
      </w:pPr>
      <w:r>
        <w:t xml:space="preserve">Flexible and reusable for connecting </w:t>
      </w:r>
      <w:r>
        <w:rPr>
          <w:rStyle w:val="Strong"/>
        </w:rPr>
        <w:t>power, ground, or signal lines</w:t>
      </w:r>
      <w:r>
        <w:t>.</w:t>
      </w:r>
    </w:p>
    <w:p w14:paraId="7AD284CE" w14:textId="77777777" w:rsidR="00E118E7" w:rsidRDefault="003274D9">
      <w:pPr>
        <w:pStyle w:val="NormalWeb"/>
      </w:pPr>
      <w:r>
        <w:rPr>
          <w:rStyle w:val="Strong"/>
        </w:rPr>
        <w:t>Uses:</w:t>
      </w:r>
    </w:p>
    <w:p w14:paraId="793DBF07" w14:textId="77777777" w:rsidR="00E118E7" w:rsidRDefault="003274D9">
      <w:pPr>
        <w:pStyle w:val="NormalWeb"/>
        <w:numPr>
          <w:ilvl w:val="0"/>
          <w:numId w:val="17"/>
        </w:numPr>
      </w:pPr>
      <w:r>
        <w:t>Connecting components on a breadboard.</w:t>
      </w:r>
    </w:p>
    <w:p w14:paraId="50D67AD5" w14:textId="77777777" w:rsidR="00E118E7" w:rsidRDefault="003274D9">
      <w:pPr>
        <w:pStyle w:val="NormalWeb"/>
        <w:numPr>
          <w:ilvl w:val="0"/>
          <w:numId w:val="17"/>
        </w:numPr>
      </w:pPr>
      <w:r>
        <w:t>Linking sensors, LEDs, switches, and ICs in a circuit.</w:t>
      </w:r>
    </w:p>
    <w:p w14:paraId="4F3330FE" w14:textId="77777777" w:rsidR="00E118E7" w:rsidRDefault="003274D9">
      <w:pPr>
        <w:pStyle w:val="NormalWeb"/>
        <w:ind w:left="360"/>
        <w:jc w:val="center"/>
      </w:pPr>
      <w:r>
        <w:rPr>
          <w:noProof/>
        </w:rPr>
        <w:lastRenderedPageBreak/>
        <w:drawing>
          <wp:inline distT="0" distB="0" distL="114300" distR="114300" wp14:anchorId="59CA088D" wp14:editId="36B70262">
            <wp:extent cx="5727700" cy="1428750"/>
            <wp:effectExtent l="0" t="0" r="0" b="6350"/>
            <wp:docPr id="7" name="Picture 7" descr="image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images (1)"/>
                    <pic:cNvPicPr>
                      <a:picLocks noChangeAspect="1"/>
                    </pic:cNvPicPr>
                  </pic:nvPicPr>
                  <pic:blipFill>
                    <a:blip r:embed="rId23"/>
                    <a:stretch>
                      <a:fillRect/>
                    </a:stretch>
                  </pic:blipFill>
                  <pic:spPr>
                    <a:xfrm>
                      <a:off x="0" y="0"/>
                      <a:ext cx="5727700" cy="1428750"/>
                    </a:xfrm>
                    <a:prstGeom prst="rect">
                      <a:avLst/>
                    </a:prstGeom>
                  </pic:spPr>
                </pic:pic>
              </a:graphicData>
            </a:graphic>
          </wp:inline>
        </w:drawing>
      </w:r>
    </w:p>
    <w:p w14:paraId="79EB6486" w14:textId="77777777" w:rsidR="00E118E7" w:rsidRDefault="00FC0D70">
      <w:r>
        <w:pict w14:anchorId="25E3386E">
          <v:rect id="_x0000_i1028" style="width:0;height:1.5pt" o:hralign="center" o:hrstd="t" o:hr="t" fillcolor="#a0a0a0" stroked="f"/>
        </w:pict>
      </w:r>
    </w:p>
    <w:p w14:paraId="567C6A3B" w14:textId="77777777" w:rsidR="00E118E7" w:rsidRDefault="003274D9">
      <w:pPr>
        <w:pStyle w:val="Heading3"/>
        <w:rPr>
          <w:color w:val="FF0000"/>
          <w:sz w:val="50"/>
          <w:szCs w:val="50"/>
        </w:rPr>
      </w:pPr>
      <w:r>
        <w:rPr>
          <w:rStyle w:val="Strong"/>
          <w:b/>
          <w:bCs/>
          <w:color w:val="FF0000"/>
          <w:sz w:val="50"/>
          <w:szCs w:val="50"/>
        </w:rPr>
        <w:t>Traffic LED</w:t>
      </w:r>
    </w:p>
    <w:p w14:paraId="7E043584" w14:textId="77777777" w:rsidR="00E118E7" w:rsidRDefault="003274D9">
      <w:pPr>
        <w:pStyle w:val="NormalWeb"/>
      </w:pPr>
      <w:r>
        <w:t xml:space="preserve">A </w:t>
      </w:r>
      <w:r>
        <w:rPr>
          <w:rStyle w:val="Strong"/>
        </w:rPr>
        <w:t>traffic LED</w:t>
      </w:r>
      <w:r>
        <w:t xml:space="preserve"> is an LED (Light Emitting Diode) used to simulate </w:t>
      </w:r>
      <w:r>
        <w:rPr>
          <w:rStyle w:val="Strong"/>
        </w:rPr>
        <w:t>traffic lights</w:t>
      </w:r>
      <w:r>
        <w:t xml:space="preserve"> in projects. Typically, a set includes </w:t>
      </w:r>
      <w:r>
        <w:rPr>
          <w:rStyle w:val="Strong"/>
        </w:rPr>
        <w:t>red, yellow, and green LEDs</w:t>
      </w:r>
      <w:r>
        <w:t xml:space="preserve"> to represent stop, caution, and go signals.</w:t>
      </w:r>
    </w:p>
    <w:p w14:paraId="0286123A" w14:textId="77777777" w:rsidR="00E118E7" w:rsidRDefault="003274D9">
      <w:pPr>
        <w:pStyle w:val="NormalWeb"/>
      </w:pPr>
      <w:r>
        <w:rPr>
          <w:rStyle w:val="Strong"/>
        </w:rPr>
        <w:t>Key Points:</w:t>
      </w:r>
    </w:p>
    <w:p w14:paraId="6C75E58D" w14:textId="77777777" w:rsidR="00E118E7" w:rsidRDefault="003274D9">
      <w:pPr>
        <w:pStyle w:val="NormalWeb"/>
        <w:numPr>
          <w:ilvl w:val="0"/>
          <w:numId w:val="18"/>
        </w:numPr>
      </w:pPr>
      <w:r>
        <w:t>Red LED → Stop</w:t>
      </w:r>
    </w:p>
    <w:p w14:paraId="01F4520F" w14:textId="77777777" w:rsidR="00E118E7" w:rsidRDefault="003274D9">
      <w:pPr>
        <w:pStyle w:val="NormalWeb"/>
        <w:numPr>
          <w:ilvl w:val="0"/>
          <w:numId w:val="18"/>
        </w:numPr>
      </w:pPr>
      <w:r>
        <w:t>Yellow LED → Caution/Wait</w:t>
      </w:r>
    </w:p>
    <w:p w14:paraId="14FCA8FF" w14:textId="77777777" w:rsidR="00E118E7" w:rsidRDefault="003274D9">
      <w:pPr>
        <w:pStyle w:val="NormalWeb"/>
        <w:numPr>
          <w:ilvl w:val="0"/>
          <w:numId w:val="18"/>
        </w:numPr>
      </w:pPr>
      <w:r>
        <w:t>Green LED → Go</w:t>
      </w:r>
    </w:p>
    <w:p w14:paraId="3BEC042C" w14:textId="77777777" w:rsidR="00E118E7" w:rsidRDefault="003274D9">
      <w:pPr>
        <w:pStyle w:val="NormalWeb"/>
        <w:numPr>
          <w:ilvl w:val="0"/>
          <w:numId w:val="18"/>
        </w:numPr>
      </w:pPr>
      <w:r>
        <w:t xml:space="preserve">Often used with </w:t>
      </w:r>
      <w:r>
        <w:rPr>
          <w:rStyle w:val="Strong"/>
        </w:rPr>
        <w:t>resistors</w:t>
      </w:r>
      <w:r>
        <w:t xml:space="preserve"> to limit current and prevent damage.</w:t>
      </w:r>
    </w:p>
    <w:p w14:paraId="6868EC0A" w14:textId="77777777" w:rsidR="00E118E7" w:rsidRDefault="003274D9">
      <w:pPr>
        <w:pStyle w:val="NormalWeb"/>
      </w:pPr>
      <w:r>
        <w:rPr>
          <w:rStyle w:val="Strong"/>
        </w:rPr>
        <w:t>Uses:</w:t>
      </w:r>
    </w:p>
    <w:p w14:paraId="1C343698" w14:textId="77777777" w:rsidR="00E118E7" w:rsidRDefault="003274D9">
      <w:pPr>
        <w:pStyle w:val="NormalWeb"/>
        <w:numPr>
          <w:ilvl w:val="0"/>
          <w:numId w:val="19"/>
        </w:numPr>
      </w:pPr>
      <w:r>
        <w:t>Traffic signal simulation in electronics projects.</w:t>
      </w:r>
    </w:p>
    <w:p w14:paraId="1A1F1B78" w14:textId="77777777" w:rsidR="00E118E7" w:rsidRDefault="003274D9">
      <w:pPr>
        <w:pStyle w:val="NormalWeb"/>
        <w:numPr>
          <w:ilvl w:val="0"/>
          <w:numId w:val="19"/>
        </w:numPr>
      </w:pPr>
      <w:r>
        <w:t xml:space="preserve">Learning digital logic and timing circuits using </w:t>
      </w:r>
      <w:r>
        <w:rPr>
          <w:rStyle w:val="Strong"/>
        </w:rPr>
        <w:t>microcontrollers or 555 timers</w:t>
      </w:r>
      <w:r>
        <w:t>.</w:t>
      </w:r>
    </w:p>
    <w:p w14:paraId="366D918D" w14:textId="77777777" w:rsidR="00E118E7" w:rsidRDefault="003274D9">
      <w:pPr>
        <w:pStyle w:val="NormalWeb"/>
        <w:ind w:left="360"/>
      </w:pPr>
      <w:r>
        <w:rPr>
          <w:noProof/>
        </w:rPr>
        <w:lastRenderedPageBreak/>
        <w:drawing>
          <wp:inline distT="0" distB="0" distL="114300" distR="114300" wp14:anchorId="18F88ABC" wp14:editId="11EF1FAC">
            <wp:extent cx="5484495" cy="3072130"/>
            <wp:effectExtent l="0" t="0" r="1905" b="1270"/>
            <wp:docPr id="8" name="Picture 8" descr="a-traffic-light-at-a-street-crossroads-with-a-beautiful-bokeh-city-and-cars-in-the-background-generative-ai-free-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traffic-light-at-a-street-crossroads-with-a-beautiful-bokeh-city-and-cars-in-the-background-generative-ai-free-photo"/>
                    <pic:cNvPicPr>
                      <a:picLocks noChangeAspect="1"/>
                    </pic:cNvPicPr>
                  </pic:nvPicPr>
                  <pic:blipFill>
                    <a:blip r:embed="rId24"/>
                    <a:stretch>
                      <a:fillRect/>
                    </a:stretch>
                  </pic:blipFill>
                  <pic:spPr>
                    <a:xfrm>
                      <a:off x="0" y="0"/>
                      <a:ext cx="5484495" cy="3072130"/>
                    </a:xfrm>
                    <a:prstGeom prst="rect">
                      <a:avLst/>
                    </a:prstGeom>
                  </pic:spPr>
                </pic:pic>
              </a:graphicData>
            </a:graphic>
          </wp:inline>
        </w:drawing>
      </w:r>
    </w:p>
    <w:p w14:paraId="2475A897" w14:textId="77777777" w:rsidR="00E118E7" w:rsidRDefault="00E118E7">
      <w:pPr>
        <w:pStyle w:val="NormalWeb"/>
        <w:rPr>
          <w:sz w:val="22"/>
          <w:szCs w:val="22"/>
        </w:rPr>
      </w:pPr>
    </w:p>
    <w:p w14:paraId="50D15E94" w14:textId="612992A7" w:rsidR="00E118E7" w:rsidRDefault="00B7088B">
      <w:pPr>
        <w:pStyle w:val="NormalWeb"/>
      </w:pPr>
      <w:r>
        <w:t xml:space="preserve"> </w:t>
      </w:r>
    </w:p>
    <w:p w14:paraId="0B2636AD" w14:textId="77777777" w:rsidR="00E118E7" w:rsidRDefault="00E118E7"/>
    <w:p w14:paraId="540C3555" w14:textId="77777777" w:rsidR="00E118E7" w:rsidRDefault="003274D9">
      <w:pPr>
        <w:pStyle w:val="Heading1"/>
        <w:rPr>
          <w:color w:val="FF0000"/>
          <w:sz w:val="50"/>
          <w:szCs w:val="50"/>
        </w:rPr>
      </w:pPr>
      <w:r>
        <w:rPr>
          <w:color w:val="FF0000"/>
          <w:sz w:val="50"/>
          <w:szCs w:val="50"/>
        </w:rPr>
        <w:t>IR sensor</w:t>
      </w:r>
    </w:p>
    <w:p w14:paraId="7366D757" w14:textId="77777777" w:rsidR="00E118E7" w:rsidRDefault="003274D9">
      <w:pPr>
        <w:pStyle w:val="Heading3"/>
      </w:pPr>
      <w:r>
        <w:rPr>
          <w:rStyle w:val="Strong"/>
          <w:b/>
          <w:bCs/>
        </w:rPr>
        <w:t>IR Sensor in Smart Traffic Management System</w:t>
      </w:r>
    </w:p>
    <w:p w14:paraId="4B602029" w14:textId="77777777" w:rsidR="00E118E7" w:rsidRDefault="003274D9">
      <w:pPr>
        <w:pStyle w:val="NormalWeb"/>
      </w:pPr>
      <w:r>
        <w:t xml:space="preserve">An </w:t>
      </w:r>
      <w:r>
        <w:rPr>
          <w:rStyle w:val="Strong"/>
        </w:rPr>
        <w:t>IR (Infrared) sensor</w:t>
      </w:r>
      <w:r>
        <w:t xml:space="preserve"> is an electronic device that detects the presence or movement of objects by sensing infrared radiation emitted from them. In a </w:t>
      </w:r>
      <w:r>
        <w:rPr>
          <w:rStyle w:val="Strong"/>
        </w:rPr>
        <w:t>Smart Traffic Management System</w:t>
      </w:r>
      <w:r>
        <w:t xml:space="preserve">, IR sensors are widely used to </w:t>
      </w:r>
      <w:r>
        <w:rPr>
          <w:rStyle w:val="Strong"/>
        </w:rPr>
        <w:t>detect vehicles at intersections, monitor traffic flow, and control traffic signals automatically</w:t>
      </w:r>
      <w:r>
        <w:t>.</w:t>
      </w:r>
    </w:p>
    <w:p w14:paraId="41BEB2F7" w14:textId="77777777" w:rsidR="00E118E7" w:rsidRDefault="003274D9">
      <w:pPr>
        <w:pStyle w:val="Heading4"/>
      </w:pPr>
      <w:r>
        <w:rPr>
          <w:rStyle w:val="Strong"/>
          <w:b/>
          <w:bCs/>
        </w:rPr>
        <w:t>Key Features:</w:t>
      </w:r>
    </w:p>
    <w:p w14:paraId="4BE4810D" w14:textId="77777777" w:rsidR="00E118E7" w:rsidRDefault="003274D9">
      <w:pPr>
        <w:pStyle w:val="NormalWeb"/>
        <w:numPr>
          <w:ilvl w:val="0"/>
          <w:numId w:val="20"/>
        </w:numPr>
      </w:pPr>
      <w:r>
        <w:rPr>
          <w:rStyle w:val="Strong"/>
        </w:rPr>
        <w:t>Non-contact Detection:</w:t>
      </w:r>
      <w:r>
        <w:t xml:space="preserve"> Can sense vehicles without physically touching them.</w:t>
      </w:r>
    </w:p>
    <w:p w14:paraId="1837A8F7" w14:textId="77777777" w:rsidR="00E118E7" w:rsidRDefault="003274D9">
      <w:pPr>
        <w:pStyle w:val="NormalWeb"/>
        <w:numPr>
          <w:ilvl w:val="0"/>
          <w:numId w:val="20"/>
        </w:numPr>
        <w:rPr>
          <w:rFonts w:ascii="EuroRoman" w:hAnsi="EuroRoman" w:cs="EuroRoman"/>
          <w:color w:val="FF0000"/>
          <w:sz w:val="54"/>
          <w:szCs w:val="54"/>
        </w:rPr>
      </w:pPr>
      <w:r>
        <w:rPr>
          <w:rStyle w:val="Strong"/>
        </w:rPr>
        <w:t>Fast Response:</w:t>
      </w:r>
      <w:r>
        <w:t xml:space="preserve"> Provides real-time data for traffic control.</w:t>
      </w:r>
    </w:p>
    <w:p w14:paraId="2A59CC05" w14:textId="77777777" w:rsidR="00E118E7" w:rsidRDefault="003274D9">
      <w:pPr>
        <w:pStyle w:val="NormalWeb"/>
        <w:numPr>
          <w:ilvl w:val="0"/>
          <w:numId w:val="20"/>
        </w:numPr>
        <w:rPr>
          <w:rFonts w:ascii="EuroRoman" w:hAnsi="EuroRoman" w:cs="EuroRoman"/>
          <w:color w:val="FF0000"/>
          <w:sz w:val="54"/>
          <w:szCs w:val="54"/>
        </w:rPr>
      </w:pPr>
      <w:r>
        <w:rPr>
          <w:rStyle w:val="Strong"/>
        </w:rPr>
        <w:t>Compact and Efficient:</w:t>
      </w:r>
      <w:r>
        <w:t xml:space="preserve"> Easy to integrate into traffic light systems or roadside units.</w:t>
      </w:r>
    </w:p>
    <w:p w14:paraId="51F4AFCF" w14:textId="77777777" w:rsidR="00E118E7" w:rsidRDefault="00E118E7">
      <w:pPr>
        <w:pStyle w:val="NormalWeb"/>
        <w:ind w:left="360"/>
        <w:rPr>
          <w:rFonts w:ascii="EuroRoman" w:hAnsi="EuroRoman" w:cs="EuroRoman"/>
          <w:color w:val="FF0000"/>
          <w:sz w:val="50"/>
          <w:szCs w:val="50"/>
        </w:rPr>
      </w:pPr>
    </w:p>
    <w:p w14:paraId="330989CB" w14:textId="77777777" w:rsidR="00E118E7" w:rsidRDefault="003274D9">
      <w:pPr>
        <w:pStyle w:val="NormalWeb"/>
        <w:ind w:left="360"/>
        <w:rPr>
          <w:rFonts w:ascii="EuroRoman" w:hAnsi="EuroRoman" w:cs="EuroRoman"/>
          <w:color w:val="FF0000"/>
          <w:sz w:val="50"/>
          <w:szCs w:val="50"/>
        </w:rPr>
      </w:pPr>
      <w:r>
        <w:rPr>
          <w:rFonts w:ascii="EuroRoman"/>
          <w:color w:val="FF0000"/>
          <w:sz w:val="50"/>
          <w:szCs w:val="50"/>
        </w:rPr>
        <w:lastRenderedPageBreak/>
        <w:t>P1</w:t>
      </w:r>
    </w:p>
    <w:p w14:paraId="0FF7F250" w14:textId="77777777" w:rsidR="00E118E7" w:rsidRDefault="003274D9">
      <w:pPr>
        <w:pStyle w:val="NormalWeb"/>
      </w:pPr>
      <w:r>
        <w:t xml:space="preserve">This statement describes the </w:t>
      </w:r>
      <w:r>
        <w:rPr>
          <w:rStyle w:val="Strong"/>
        </w:rPr>
        <w:t>level of technical knowledge</w:t>
      </w:r>
      <w:r>
        <w:t xml:space="preserve"> needed to design an </w:t>
      </w:r>
      <w:r>
        <w:rPr>
          <w:rStyle w:val="Strong"/>
        </w:rPr>
        <w:t>Automated Traffic Management System (ATMS)</w:t>
      </w:r>
      <w:r>
        <w:t xml:space="preserve"> or similar control system.</w:t>
      </w:r>
      <w:r>
        <w:br/>
        <w:t xml:space="preserve">To build such a system, engineers must have </w:t>
      </w:r>
      <w:r>
        <w:rPr>
          <w:rStyle w:val="Strong"/>
        </w:rPr>
        <w:t>strong knowledge of digital logic circuits</w:t>
      </w:r>
      <w:r>
        <w:t xml:space="preserve"> — the building blocks of modern electronic systems.</w:t>
      </w:r>
    </w:p>
    <w:p w14:paraId="36179811" w14:textId="77777777" w:rsidR="00E118E7" w:rsidRDefault="003274D9">
      <w:pPr>
        <w:pStyle w:val="NormalWeb"/>
        <w:ind w:left="720"/>
      </w:pPr>
      <w:r>
        <w:rPr>
          <w:rStyle w:val="Strong"/>
        </w:rPr>
        <w:t>Digital logic circuits (K3)</w:t>
      </w:r>
      <w:r>
        <w:t>: These are combinations of logic gates (AND, OR, NOT, NAND, NOR, etc.) used to make decisions based on input signals.</w:t>
      </w:r>
    </w:p>
    <w:p w14:paraId="42319613" w14:textId="77777777" w:rsidR="00E118E7" w:rsidRDefault="003274D9">
      <w:pPr>
        <w:pStyle w:val="NormalWeb"/>
        <w:ind w:left="720"/>
      </w:pPr>
      <w:r>
        <w:rPr>
          <w:rStyle w:val="Strong"/>
        </w:rPr>
        <w:t>Real-time control systems</w:t>
      </w:r>
      <w:r>
        <w:t>: These systems process data and respond immediately, such as changing traffic lights depending on sensor input.</w:t>
      </w:r>
    </w:p>
    <w:p w14:paraId="03571ED6" w14:textId="77777777" w:rsidR="00E118E7" w:rsidRDefault="003274D9">
      <w:pPr>
        <w:pStyle w:val="NormalWeb"/>
        <w:ind w:left="720"/>
      </w:pPr>
      <w:r>
        <w:rPr>
          <w:rStyle w:val="Strong"/>
        </w:rPr>
        <w:t>Multiple inputs and conflicting requirements</w:t>
      </w:r>
      <w:r>
        <w:t>: The system must manage many signals (like sensors, timers, and manual overrides) and resolve situations when two or more conditions happen at once (e.g., two lanes wanting green at the same time).</w:t>
      </w:r>
    </w:p>
    <w:p w14:paraId="4046B99B" w14:textId="77777777" w:rsidR="00E118E7" w:rsidRDefault="003274D9">
      <w:pPr>
        <w:pStyle w:val="NormalWeb"/>
        <w:ind w:left="720"/>
      </w:pPr>
      <w:r>
        <w:rPr>
          <w:rStyle w:val="Strong"/>
        </w:rPr>
        <w:t>Fundamental understanding of digital electronics</w:t>
      </w:r>
      <w:r>
        <w:t>: Engineers need to know how digital components (flip-flops, multiplexers, counters, microcontrollers, etc.) work to ensure the system functions reliably.</w:t>
      </w:r>
    </w:p>
    <w:p w14:paraId="744B3C2F" w14:textId="77777777" w:rsidR="00E118E7" w:rsidRDefault="003274D9">
      <w:pPr>
        <w:pStyle w:val="NormalWeb"/>
      </w:pPr>
      <w:proofErr w:type="gramStart"/>
      <w:r w:rsidRPr="003274D9">
        <w:rPr>
          <w:rFonts w:ascii="Symbol" w:eastAsia="Symbol" w:hAnsi="Symbol" w:cs="Symbol"/>
          <w:color w:val="FF0000"/>
          <w:sz w:val="50"/>
          <w:szCs w:val="50"/>
        </w:rPr>
        <w:t>·</w:t>
      </w:r>
      <w:r w:rsidRPr="003274D9">
        <w:rPr>
          <w:rFonts w:ascii="SimSun" w:eastAsia="SimSun" w:hAnsi="SimSun" w:cs="SimSun" w:hint="eastAsia"/>
          <w:color w:val="FF0000"/>
          <w:sz w:val="50"/>
          <w:szCs w:val="50"/>
        </w:rPr>
        <w:t xml:space="preserve">  </w:t>
      </w:r>
      <w:r w:rsidRPr="003274D9">
        <w:rPr>
          <w:rStyle w:val="Strong"/>
          <w:color w:val="FF0000"/>
          <w:sz w:val="50"/>
          <w:szCs w:val="50"/>
        </w:rPr>
        <w:t>Range</w:t>
      </w:r>
      <w:proofErr w:type="gramEnd"/>
      <w:r w:rsidRPr="003274D9">
        <w:rPr>
          <w:rStyle w:val="Strong"/>
          <w:color w:val="FF0000"/>
          <w:sz w:val="50"/>
          <w:szCs w:val="50"/>
        </w:rPr>
        <w:t xml:space="preserve"> of Conflicting Requirements (P2):</w:t>
      </w:r>
      <w:r>
        <w:br/>
        <w:t>The ATMS must make smart decisions that satisfy different conditions at once — for example, giving priority to an ambulance (emergency vehicle) while keeping pedestrians safe, reducing congestion for private cars, and maintaining smooth flow for buses and cyclists.</w:t>
      </w:r>
    </w:p>
    <w:p w14:paraId="0550BEDB" w14:textId="77777777" w:rsidR="00E118E7" w:rsidRDefault="003274D9">
      <w:pPr>
        <w:pStyle w:val="NormalWeb"/>
      </w:pPr>
      <w:r w:rsidRPr="003274D9">
        <w:rPr>
          <w:rFonts w:ascii="SimSun" w:eastAsia="SimSun" w:hAnsi="SimSun" w:cs="SimSun" w:hint="eastAsia"/>
          <w:color w:val="FF0000"/>
          <w:sz w:val="50"/>
          <w:szCs w:val="50"/>
        </w:rPr>
        <w:t xml:space="preserve"> </w:t>
      </w:r>
      <w:proofErr w:type="gramStart"/>
      <w:r w:rsidRPr="003274D9">
        <w:rPr>
          <w:rFonts w:ascii="Symbol" w:eastAsia="Symbol" w:hAnsi="Symbol" w:cs="Symbol"/>
          <w:color w:val="FF0000"/>
          <w:sz w:val="50"/>
          <w:szCs w:val="50"/>
        </w:rPr>
        <w:t>·</w:t>
      </w:r>
      <w:r w:rsidRPr="003274D9">
        <w:rPr>
          <w:rFonts w:ascii="SimSun" w:eastAsia="SimSun" w:hAnsi="SimSun" w:cs="SimSun" w:hint="eastAsia"/>
          <w:color w:val="FF0000"/>
          <w:sz w:val="50"/>
          <w:szCs w:val="50"/>
        </w:rPr>
        <w:t xml:space="preserve">  </w:t>
      </w:r>
      <w:r w:rsidRPr="003274D9">
        <w:rPr>
          <w:rStyle w:val="Strong"/>
          <w:color w:val="FF0000"/>
          <w:sz w:val="50"/>
          <w:szCs w:val="50"/>
        </w:rPr>
        <w:t>Stakeholder</w:t>
      </w:r>
      <w:proofErr w:type="gramEnd"/>
      <w:r w:rsidRPr="003274D9">
        <w:rPr>
          <w:rStyle w:val="Strong"/>
          <w:color w:val="FF0000"/>
          <w:sz w:val="50"/>
          <w:szCs w:val="50"/>
        </w:rPr>
        <w:t xml:space="preserve"> Involvement (P6):</w:t>
      </w:r>
      <w:r>
        <w:br/>
        <w:t>Many groups depend on the system — drivers, pedestrians, cyclists, public transport users, and emergency services. Each group has its own expectations. The designer must ensure fairness and safety for all by finding a balance among these competing demands.</w:t>
      </w:r>
      <w:r>
        <w:rPr>
          <w:rFonts w:ascii="SimSun" w:eastAsia="SimSun" w:hAnsi="SimSun" w:cs="SimSun" w:hint="eastAsia"/>
        </w:rPr>
        <w:t xml:space="preserve"> </w:t>
      </w:r>
    </w:p>
    <w:p w14:paraId="05B67AB4" w14:textId="77777777" w:rsidR="00E118E7" w:rsidRDefault="00FC0D70">
      <w:r>
        <w:pict w14:anchorId="1D9EC701">
          <v:rect id="_x0000_i1029" style="width:6in;height:1.5pt" o:hralign="center" o:hrstd="t" o:hr="t" fillcolor="#a0a0a0" stroked="f"/>
        </w:pict>
      </w:r>
    </w:p>
    <w:p w14:paraId="448E0622" w14:textId="77777777" w:rsidR="00E118E7" w:rsidRDefault="003274D9">
      <w:pPr>
        <w:pStyle w:val="Heading3"/>
        <w:keepNext w:val="0"/>
        <w:keepLines w:val="0"/>
      </w:pPr>
      <w:r>
        <w:t>✍️ Example Write-up:</w:t>
      </w:r>
    </w:p>
    <w:p w14:paraId="178E2FC7" w14:textId="77777777" w:rsidR="00E118E7" w:rsidRDefault="003274D9">
      <w:pPr>
        <w:pStyle w:val="NormalWeb"/>
      </w:pPr>
      <w:r>
        <w:t xml:space="preserve">Designing an Automated Traffic Management System (ATMS) involves a comprehensive understanding of digital logic circuits and their practical use in real-time control environments. Such a system requires logical decision-making to coordinate multiple traffic signals simultaneously. The designer must be skilled in digital electronics </w:t>
      </w:r>
      <w:r>
        <w:lastRenderedPageBreak/>
        <w:t>to create circuits that can handle numerous inputs, prioritize conditions, and maintain stable operation even under conflicting situations. Therefore, a strong grasp of digital logic design principles, timing analysis, and system integration is essential for ensuring the efficiency and safety of the overall control system.</w:t>
      </w:r>
    </w:p>
    <w:p w14:paraId="44CBAE93" w14:textId="77777777" w:rsidR="00E118E7" w:rsidRDefault="00E118E7">
      <w:pPr>
        <w:pStyle w:val="NormalWeb"/>
        <w:numPr>
          <w:ilvl w:val="0"/>
          <w:numId w:val="20"/>
        </w:numPr>
      </w:pPr>
    </w:p>
    <w:p w14:paraId="54F5099A" w14:textId="77777777" w:rsidR="00E118E7" w:rsidRDefault="003274D9">
      <w:pPr>
        <w:pStyle w:val="Heading4"/>
      </w:pPr>
      <w:r>
        <w:rPr>
          <w:rStyle w:val="Strong"/>
          <w:b/>
          <w:bCs/>
        </w:rPr>
        <w:t>Functions in Smart Traffic Management:</w:t>
      </w:r>
    </w:p>
    <w:p w14:paraId="577E4EBB" w14:textId="77777777" w:rsidR="00E118E7" w:rsidRDefault="003274D9">
      <w:pPr>
        <w:pStyle w:val="NormalWeb"/>
        <w:numPr>
          <w:ilvl w:val="0"/>
          <w:numId w:val="21"/>
        </w:numPr>
      </w:pPr>
      <w:r>
        <w:t xml:space="preserve">Detects </w:t>
      </w:r>
      <w:r>
        <w:rPr>
          <w:rStyle w:val="Strong"/>
        </w:rPr>
        <w:t>vehicle presence</w:t>
      </w:r>
      <w:r>
        <w:t xml:space="preserve"> at traffic signals to optimize green light timing.</w:t>
      </w:r>
    </w:p>
    <w:p w14:paraId="239F4A74" w14:textId="77777777" w:rsidR="00E118E7" w:rsidRDefault="003274D9">
      <w:pPr>
        <w:pStyle w:val="NormalWeb"/>
        <w:numPr>
          <w:ilvl w:val="0"/>
          <w:numId w:val="21"/>
        </w:numPr>
      </w:pPr>
      <w:r>
        <w:t xml:space="preserve">Measures </w:t>
      </w:r>
      <w:r>
        <w:rPr>
          <w:rStyle w:val="Strong"/>
        </w:rPr>
        <w:t>traffic density</w:t>
      </w:r>
      <w:r>
        <w:t xml:space="preserve"> on roads to reduce congestion.</w:t>
      </w:r>
    </w:p>
    <w:p w14:paraId="30F81AE9" w14:textId="77777777" w:rsidR="00E118E7" w:rsidRDefault="003274D9">
      <w:pPr>
        <w:pStyle w:val="NormalWeb"/>
        <w:numPr>
          <w:ilvl w:val="0"/>
          <w:numId w:val="21"/>
        </w:numPr>
      </w:pPr>
      <w:r>
        <w:t xml:space="preserve">Triggers </w:t>
      </w:r>
      <w:r>
        <w:rPr>
          <w:rStyle w:val="Strong"/>
        </w:rPr>
        <w:t>automatic traffic signal changes</w:t>
      </w:r>
      <w:r>
        <w:t xml:space="preserve"> for smoother flow.</w:t>
      </w:r>
    </w:p>
    <w:p w14:paraId="392D1D29" w14:textId="77777777" w:rsidR="00E118E7" w:rsidRDefault="003274D9">
      <w:pPr>
        <w:pStyle w:val="NormalWeb"/>
        <w:numPr>
          <w:ilvl w:val="0"/>
          <w:numId w:val="21"/>
        </w:numPr>
      </w:pPr>
      <w:r>
        <w:t xml:space="preserve">Can be combined with </w:t>
      </w:r>
      <w:r>
        <w:rPr>
          <w:rStyle w:val="Strong"/>
        </w:rPr>
        <w:t>microcontrollers</w:t>
      </w:r>
      <w:r>
        <w:t xml:space="preserve"> and </w:t>
      </w:r>
      <w:r>
        <w:rPr>
          <w:rStyle w:val="Strong"/>
        </w:rPr>
        <w:t>LED traffic lights</w:t>
      </w:r>
      <w:r>
        <w:t xml:space="preserve"> for a fully automated system.</w:t>
      </w:r>
    </w:p>
    <w:p w14:paraId="12C4706F" w14:textId="77777777" w:rsidR="00E118E7" w:rsidRDefault="003274D9">
      <w:pPr>
        <w:pStyle w:val="Heading4"/>
      </w:pPr>
      <w:r>
        <w:rPr>
          <w:rStyle w:val="Strong"/>
          <w:b/>
          <w:bCs/>
        </w:rPr>
        <w:t>Advantages:</w:t>
      </w:r>
    </w:p>
    <w:p w14:paraId="151A1131" w14:textId="77777777" w:rsidR="00E118E7" w:rsidRDefault="003274D9">
      <w:pPr>
        <w:pStyle w:val="NormalWeb"/>
        <w:numPr>
          <w:ilvl w:val="0"/>
          <w:numId w:val="22"/>
        </w:numPr>
      </w:pPr>
      <w:r>
        <w:t>Reduces traffic congestion and waiting time.</w:t>
      </w:r>
    </w:p>
    <w:p w14:paraId="2412477D" w14:textId="77777777" w:rsidR="00E118E7" w:rsidRDefault="003274D9">
      <w:pPr>
        <w:pStyle w:val="NormalWeb"/>
        <w:numPr>
          <w:ilvl w:val="0"/>
          <w:numId w:val="22"/>
        </w:numPr>
      </w:pPr>
      <w:r>
        <w:t>Improves road safety by avoiding unnecessary delays.</w:t>
      </w:r>
    </w:p>
    <w:p w14:paraId="6C4D5336" w14:textId="77777777" w:rsidR="00E118E7" w:rsidRDefault="003274D9">
      <w:pPr>
        <w:pStyle w:val="NormalWeb"/>
        <w:numPr>
          <w:ilvl w:val="0"/>
          <w:numId w:val="22"/>
        </w:numPr>
      </w:pPr>
      <w:r>
        <w:t>Enables energy-efficient operation of traffic lights.</w:t>
      </w:r>
    </w:p>
    <w:p w14:paraId="6D7E1F6C" w14:textId="77777777" w:rsidR="00E118E7" w:rsidRDefault="003274D9">
      <w:pPr>
        <w:pStyle w:val="Heading1"/>
      </w:pPr>
      <w:r>
        <w:t>Advantages:</w:t>
      </w:r>
    </w:p>
    <w:p w14:paraId="1A886627" w14:textId="77777777" w:rsidR="00E118E7" w:rsidRDefault="003274D9">
      <w:r>
        <w:t>1. Reduces traffic congestion effectively.</w:t>
      </w:r>
    </w:p>
    <w:p w14:paraId="7DC399A4" w14:textId="77777777" w:rsidR="00E118E7" w:rsidRDefault="003274D9">
      <w:r>
        <w:t>2. Fully automatic and requires minimal manual operation.</w:t>
      </w:r>
    </w:p>
    <w:p w14:paraId="53EA209D" w14:textId="77777777" w:rsidR="00E118E7" w:rsidRDefault="003274D9">
      <w:r>
        <w:t>3. Can be expanded with sensors for real-time traffic control.</w:t>
      </w:r>
    </w:p>
    <w:p w14:paraId="57F20093" w14:textId="77777777" w:rsidR="00E118E7" w:rsidRDefault="003274D9">
      <w:r>
        <w:t>4. Energy-efficient design using digital components.</w:t>
      </w:r>
    </w:p>
    <w:p w14:paraId="7A0CE390" w14:textId="77777777" w:rsidR="00E118E7" w:rsidRDefault="003274D9">
      <w:pPr>
        <w:pStyle w:val="Heading1"/>
      </w:pPr>
      <w:r>
        <w:t>Applications:</w:t>
      </w:r>
    </w:p>
    <w:p w14:paraId="5B82F52F" w14:textId="77777777" w:rsidR="00E118E7" w:rsidRDefault="003274D9">
      <w:r>
        <w:t>1. Urban traffic control systems.</w:t>
      </w:r>
    </w:p>
    <w:p w14:paraId="4A04FF3D" w14:textId="77777777" w:rsidR="00E118E7" w:rsidRDefault="003274D9">
      <w:r>
        <w:t>2. Smart city infrastructure development.</w:t>
      </w:r>
    </w:p>
    <w:p w14:paraId="3CC0A7F8" w14:textId="77777777" w:rsidR="00E118E7" w:rsidRDefault="003274D9">
      <w:r>
        <w:t>3. Educational projects and lab demonstrations.</w:t>
      </w:r>
    </w:p>
    <w:p w14:paraId="45F8A2A5" w14:textId="77777777" w:rsidR="00E118E7" w:rsidRDefault="003274D9">
      <w:r>
        <w:t>4. Highway and signal intersection management.</w:t>
      </w:r>
    </w:p>
    <w:p w14:paraId="4FAA29BE" w14:textId="77777777" w:rsidR="003372F4" w:rsidRDefault="003372F4">
      <w:pPr>
        <w:rPr>
          <w:color w:val="FF0000"/>
          <w:sz w:val="50"/>
          <w:szCs w:val="50"/>
        </w:rPr>
      </w:pPr>
    </w:p>
    <w:p w14:paraId="5E81135D" w14:textId="77777777" w:rsidR="003372F4" w:rsidRDefault="003372F4">
      <w:pPr>
        <w:rPr>
          <w:color w:val="FF0000"/>
          <w:sz w:val="50"/>
          <w:szCs w:val="50"/>
        </w:rPr>
      </w:pPr>
    </w:p>
    <w:p w14:paraId="6E846DB4" w14:textId="1971C42B" w:rsidR="00E118E7" w:rsidRDefault="004A3172">
      <w:pPr>
        <w:rPr>
          <w:color w:val="FF0000"/>
          <w:sz w:val="50"/>
          <w:szCs w:val="50"/>
        </w:rPr>
      </w:pPr>
      <w:r>
        <w:rPr>
          <w:color w:val="FF0000"/>
          <w:sz w:val="50"/>
          <w:szCs w:val="50"/>
        </w:rPr>
        <w:lastRenderedPageBreak/>
        <w:t xml:space="preserve"> </w:t>
      </w:r>
      <w:r w:rsidR="003274D9">
        <w:rPr>
          <w:color w:val="FF0000"/>
          <w:sz w:val="50"/>
          <w:szCs w:val="50"/>
        </w:rPr>
        <w:t>Bills of Materials</w:t>
      </w:r>
    </w:p>
    <w:tbl>
      <w:tblPr>
        <w:tblW w:w="10035" w:type="dxa"/>
        <w:tblCellSpacing w:w="15" w:type="dxa"/>
        <w:tblCellMar>
          <w:top w:w="15" w:type="dxa"/>
          <w:left w:w="15" w:type="dxa"/>
          <w:bottom w:w="15" w:type="dxa"/>
          <w:right w:w="15" w:type="dxa"/>
        </w:tblCellMar>
        <w:tblLook w:val="04A0" w:firstRow="1" w:lastRow="0" w:firstColumn="1" w:lastColumn="0" w:noHBand="0" w:noVBand="1"/>
      </w:tblPr>
      <w:tblGrid>
        <w:gridCol w:w="689"/>
        <w:gridCol w:w="2760"/>
        <w:gridCol w:w="1626"/>
        <w:gridCol w:w="1620"/>
        <w:gridCol w:w="3340"/>
      </w:tblGrid>
      <w:tr w:rsidR="00E118E7" w14:paraId="046857FF" w14:textId="77777777">
        <w:trPr>
          <w:tblHeader/>
          <w:tblCellSpacing w:w="15" w:type="dxa"/>
        </w:trPr>
        <w:tc>
          <w:tcPr>
            <w:tcW w:w="0" w:type="auto"/>
            <w:vAlign w:val="center"/>
          </w:tcPr>
          <w:p w14:paraId="69718375" w14:textId="77777777" w:rsidR="00E118E7" w:rsidRDefault="003274D9">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Sl. No</w:t>
            </w:r>
          </w:p>
        </w:tc>
        <w:tc>
          <w:tcPr>
            <w:tcW w:w="0" w:type="auto"/>
            <w:vAlign w:val="center"/>
          </w:tcPr>
          <w:p w14:paraId="42CCFD17" w14:textId="77777777" w:rsidR="00E118E7" w:rsidRDefault="003274D9">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Component</w:t>
            </w:r>
          </w:p>
        </w:tc>
        <w:tc>
          <w:tcPr>
            <w:tcW w:w="0" w:type="auto"/>
            <w:vAlign w:val="center"/>
          </w:tcPr>
          <w:p w14:paraId="4D16302C" w14:textId="77777777" w:rsidR="00E118E7" w:rsidRDefault="003274D9">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Quantity</w:t>
            </w:r>
          </w:p>
        </w:tc>
        <w:tc>
          <w:tcPr>
            <w:tcW w:w="0" w:type="auto"/>
            <w:vAlign w:val="center"/>
          </w:tcPr>
          <w:p w14:paraId="6742F980" w14:textId="77777777" w:rsidR="00E118E7" w:rsidRDefault="003274D9">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Unit Price (Tk)</w:t>
            </w:r>
          </w:p>
        </w:tc>
        <w:tc>
          <w:tcPr>
            <w:tcW w:w="3295" w:type="dxa"/>
            <w:vAlign w:val="center"/>
          </w:tcPr>
          <w:p w14:paraId="0F6A8476" w14:textId="77777777" w:rsidR="00E118E7" w:rsidRDefault="003274D9">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Total Price (Tk)</w:t>
            </w:r>
          </w:p>
        </w:tc>
      </w:tr>
      <w:tr w:rsidR="00E118E7" w14:paraId="4C386519" w14:textId="77777777">
        <w:trPr>
          <w:tblCellSpacing w:w="15" w:type="dxa"/>
        </w:trPr>
        <w:tc>
          <w:tcPr>
            <w:tcW w:w="0" w:type="auto"/>
            <w:vAlign w:val="center"/>
          </w:tcPr>
          <w:p w14:paraId="32047CCC" w14:textId="77777777" w:rsidR="00E118E7" w:rsidRDefault="003274D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0" w:type="auto"/>
            <w:vAlign w:val="center"/>
          </w:tcPr>
          <w:p w14:paraId="7134698F" w14:textId="77777777" w:rsidR="00E118E7" w:rsidRDefault="003274D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Arduino Uno</w:t>
            </w:r>
          </w:p>
        </w:tc>
        <w:tc>
          <w:tcPr>
            <w:tcW w:w="0" w:type="auto"/>
            <w:vAlign w:val="center"/>
          </w:tcPr>
          <w:p w14:paraId="02C28FC9" w14:textId="77777777" w:rsidR="00E118E7" w:rsidRDefault="003274D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0" w:type="auto"/>
            <w:vAlign w:val="center"/>
          </w:tcPr>
          <w:p w14:paraId="7D12B6CE" w14:textId="77777777" w:rsidR="00E118E7" w:rsidRDefault="003274D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670</w:t>
            </w:r>
          </w:p>
        </w:tc>
        <w:tc>
          <w:tcPr>
            <w:tcW w:w="3295" w:type="dxa"/>
            <w:vAlign w:val="center"/>
          </w:tcPr>
          <w:p w14:paraId="51FC0428" w14:textId="77777777" w:rsidR="00E118E7" w:rsidRDefault="003274D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670</w:t>
            </w:r>
          </w:p>
        </w:tc>
      </w:tr>
      <w:tr w:rsidR="00E118E7" w14:paraId="657D405D" w14:textId="77777777">
        <w:trPr>
          <w:tblCellSpacing w:w="15" w:type="dxa"/>
        </w:trPr>
        <w:tc>
          <w:tcPr>
            <w:tcW w:w="0" w:type="auto"/>
            <w:vAlign w:val="center"/>
          </w:tcPr>
          <w:p w14:paraId="2A8B3F82" w14:textId="77777777" w:rsidR="00E118E7" w:rsidRDefault="003274D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0" w:type="auto"/>
            <w:vAlign w:val="center"/>
          </w:tcPr>
          <w:p w14:paraId="3B102662" w14:textId="77777777" w:rsidR="00E118E7" w:rsidRDefault="003274D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Decoder IC 74138</w:t>
            </w:r>
          </w:p>
        </w:tc>
        <w:tc>
          <w:tcPr>
            <w:tcW w:w="0" w:type="auto"/>
            <w:vAlign w:val="center"/>
          </w:tcPr>
          <w:p w14:paraId="759D545E" w14:textId="77777777" w:rsidR="00E118E7" w:rsidRDefault="003274D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0" w:type="auto"/>
            <w:vAlign w:val="center"/>
          </w:tcPr>
          <w:p w14:paraId="2FBA8107" w14:textId="77777777" w:rsidR="00E118E7" w:rsidRDefault="003274D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60</w:t>
            </w:r>
          </w:p>
        </w:tc>
        <w:tc>
          <w:tcPr>
            <w:tcW w:w="3295" w:type="dxa"/>
            <w:vAlign w:val="center"/>
          </w:tcPr>
          <w:p w14:paraId="20F4AC28" w14:textId="77777777" w:rsidR="00E118E7" w:rsidRDefault="003274D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120</w:t>
            </w:r>
          </w:p>
        </w:tc>
      </w:tr>
      <w:tr w:rsidR="00E118E7" w14:paraId="14540C49" w14:textId="77777777">
        <w:trPr>
          <w:tblCellSpacing w:w="15" w:type="dxa"/>
        </w:trPr>
        <w:tc>
          <w:tcPr>
            <w:tcW w:w="0" w:type="auto"/>
            <w:vAlign w:val="center"/>
          </w:tcPr>
          <w:p w14:paraId="111B14B7" w14:textId="77777777" w:rsidR="00E118E7" w:rsidRDefault="003274D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0" w:type="auto"/>
            <w:vAlign w:val="center"/>
          </w:tcPr>
          <w:p w14:paraId="56F67DA8" w14:textId="77777777" w:rsidR="00E118E7" w:rsidRDefault="003274D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LEDs (Red, Yellow, Green)</w:t>
            </w:r>
          </w:p>
        </w:tc>
        <w:tc>
          <w:tcPr>
            <w:tcW w:w="0" w:type="auto"/>
            <w:vAlign w:val="center"/>
          </w:tcPr>
          <w:p w14:paraId="493F7351" w14:textId="77777777" w:rsidR="00E118E7" w:rsidRDefault="003274D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 each (12 total)</w:t>
            </w:r>
          </w:p>
        </w:tc>
        <w:tc>
          <w:tcPr>
            <w:tcW w:w="0" w:type="auto"/>
            <w:vAlign w:val="center"/>
          </w:tcPr>
          <w:p w14:paraId="2237C9BD" w14:textId="77777777" w:rsidR="00E118E7" w:rsidRDefault="003274D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65</w:t>
            </w:r>
          </w:p>
        </w:tc>
        <w:tc>
          <w:tcPr>
            <w:tcW w:w="3295" w:type="dxa"/>
            <w:vAlign w:val="center"/>
          </w:tcPr>
          <w:p w14:paraId="51430CEF" w14:textId="77777777" w:rsidR="00E118E7" w:rsidRDefault="003274D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780</w:t>
            </w:r>
          </w:p>
        </w:tc>
      </w:tr>
      <w:tr w:rsidR="00E118E7" w14:paraId="591E8452" w14:textId="77777777">
        <w:trPr>
          <w:tblCellSpacing w:w="15" w:type="dxa"/>
        </w:trPr>
        <w:tc>
          <w:tcPr>
            <w:tcW w:w="0" w:type="auto"/>
            <w:vAlign w:val="center"/>
          </w:tcPr>
          <w:p w14:paraId="77680FBA" w14:textId="77777777" w:rsidR="00E118E7" w:rsidRDefault="003274D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0" w:type="auto"/>
            <w:vAlign w:val="center"/>
          </w:tcPr>
          <w:p w14:paraId="6E305026" w14:textId="77777777" w:rsidR="00E118E7" w:rsidRDefault="003274D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7-Segment Display</w:t>
            </w:r>
          </w:p>
        </w:tc>
        <w:tc>
          <w:tcPr>
            <w:tcW w:w="0" w:type="auto"/>
            <w:vAlign w:val="center"/>
          </w:tcPr>
          <w:p w14:paraId="4E7FAC21" w14:textId="77777777" w:rsidR="00E118E7" w:rsidRDefault="003274D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0" w:type="auto"/>
            <w:vAlign w:val="center"/>
          </w:tcPr>
          <w:p w14:paraId="12FB3E3D" w14:textId="77777777" w:rsidR="00E118E7" w:rsidRDefault="003274D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20</w:t>
            </w:r>
          </w:p>
        </w:tc>
        <w:tc>
          <w:tcPr>
            <w:tcW w:w="3295" w:type="dxa"/>
            <w:vAlign w:val="center"/>
          </w:tcPr>
          <w:p w14:paraId="4B8F723E" w14:textId="77777777" w:rsidR="00E118E7" w:rsidRDefault="003274D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80</w:t>
            </w:r>
          </w:p>
        </w:tc>
      </w:tr>
      <w:tr w:rsidR="00E118E7" w14:paraId="175FE711" w14:textId="77777777">
        <w:trPr>
          <w:tblCellSpacing w:w="15" w:type="dxa"/>
        </w:trPr>
        <w:tc>
          <w:tcPr>
            <w:tcW w:w="0" w:type="auto"/>
            <w:vAlign w:val="center"/>
          </w:tcPr>
          <w:p w14:paraId="02C728CA" w14:textId="77777777" w:rsidR="00E118E7" w:rsidRDefault="003274D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0" w:type="auto"/>
            <w:vAlign w:val="center"/>
          </w:tcPr>
          <w:p w14:paraId="2D748F8C" w14:textId="77777777" w:rsidR="00E118E7" w:rsidRDefault="003274D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Jumper Wires</w:t>
            </w:r>
          </w:p>
        </w:tc>
        <w:tc>
          <w:tcPr>
            <w:tcW w:w="0" w:type="auto"/>
            <w:vAlign w:val="center"/>
          </w:tcPr>
          <w:p w14:paraId="6BB3B03F" w14:textId="77777777" w:rsidR="00E118E7" w:rsidRDefault="003274D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tc>
        <w:tc>
          <w:tcPr>
            <w:tcW w:w="0" w:type="auto"/>
            <w:vAlign w:val="center"/>
          </w:tcPr>
          <w:p w14:paraId="677D4F2E" w14:textId="77777777" w:rsidR="00E118E7" w:rsidRDefault="003274D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3295" w:type="dxa"/>
            <w:vAlign w:val="center"/>
          </w:tcPr>
          <w:p w14:paraId="4D537FF0" w14:textId="77777777" w:rsidR="00E118E7" w:rsidRDefault="003274D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60</w:t>
            </w:r>
          </w:p>
        </w:tc>
      </w:tr>
      <w:tr w:rsidR="00E118E7" w14:paraId="191A71F4" w14:textId="77777777">
        <w:trPr>
          <w:trHeight w:val="510"/>
          <w:tblCellSpacing w:w="15" w:type="dxa"/>
        </w:trPr>
        <w:tc>
          <w:tcPr>
            <w:tcW w:w="0" w:type="auto"/>
            <w:vAlign w:val="center"/>
          </w:tcPr>
          <w:p w14:paraId="55303896" w14:textId="77777777" w:rsidR="00E118E7" w:rsidRDefault="003274D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0" w:type="auto"/>
            <w:vAlign w:val="center"/>
          </w:tcPr>
          <w:p w14:paraId="35F7C249" w14:textId="77777777" w:rsidR="00E118E7" w:rsidRDefault="003274D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IR Sensor</w:t>
            </w:r>
          </w:p>
        </w:tc>
        <w:tc>
          <w:tcPr>
            <w:tcW w:w="0" w:type="auto"/>
            <w:vAlign w:val="center"/>
          </w:tcPr>
          <w:p w14:paraId="7CE544A8" w14:textId="77777777" w:rsidR="00E118E7" w:rsidRDefault="003274D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0" w:type="auto"/>
            <w:vAlign w:val="center"/>
          </w:tcPr>
          <w:p w14:paraId="0287CE95" w14:textId="77777777" w:rsidR="00E118E7" w:rsidRDefault="003274D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75</w:t>
            </w:r>
          </w:p>
        </w:tc>
        <w:tc>
          <w:tcPr>
            <w:tcW w:w="3295" w:type="dxa"/>
            <w:vAlign w:val="center"/>
          </w:tcPr>
          <w:p w14:paraId="2F0CCCD2" w14:textId="77777777" w:rsidR="00E118E7" w:rsidRDefault="003274D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300</w:t>
            </w:r>
          </w:p>
        </w:tc>
      </w:tr>
    </w:tbl>
    <w:p w14:paraId="166D149B" w14:textId="08B03B43" w:rsidR="0081738D" w:rsidRDefault="0081738D" w:rsidP="0081738D"/>
    <w:p w14:paraId="71BC3D3F" w14:textId="77777777" w:rsidR="0081738D" w:rsidRDefault="0081738D" w:rsidP="0081738D">
      <w:r>
        <w:t>4. How It Works</w:t>
      </w:r>
    </w:p>
    <w:p w14:paraId="5D869568" w14:textId="77777777" w:rsidR="0081738D" w:rsidRDefault="0081738D" w:rsidP="0081738D"/>
    <w:p w14:paraId="0F1E8E3A" w14:textId="77777777" w:rsidR="0081738D" w:rsidRDefault="0081738D" w:rsidP="0081738D">
      <w:r>
        <w:t>Automatic Mode:</w:t>
      </w:r>
    </w:p>
    <w:p w14:paraId="2242F993" w14:textId="77777777" w:rsidR="0081738D" w:rsidRDefault="0081738D" w:rsidP="0081738D"/>
    <w:p w14:paraId="7E6D4035" w14:textId="77777777" w:rsidR="0081738D" w:rsidRDefault="0081738D" w:rsidP="0081738D">
      <w:r>
        <w:t>Counts vehicles using IR sensors</w:t>
      </w:r>
    </w:p>
    <w:p w14:paraId="40454038" w14:textId="77777777" w:rsidR="0081738D" w:rsidRDefault="0081738D" w:rsidP="0081738D">
      <w:r>
        <w:t>Compares A0+A2 vs A1+A3 after each cycle</w:t>
      </w:r>
    </w:p>
    <w:p w14:paraId="3BBD6DB3" w14:textId="77777777" w:rsidR="0081738D" w:rsidRDefault="0081738D" w:rsidP="0081738D">
      <w:r>
        <w:t>Switches to side with more traffic</w:t>
      </w:r>
    </w:p>
    <w:p w14:paraId="6D263F32" w14:textId="77777777" w:rsidR="0081738D" w:rsidRDefault="0081738D" w:rsidP="0081738D">
      <w:r>
        <w:t>Resets counts and repeats</w:t>
      </w:r>
    </w:p>
    <w:p w14:paraId="6F5352D4" w14:textId="77777777" w:rsidR="0081738D" w:rsidRDefault="0081738D" w:rsidP="0081738D">
      <w:r>
        <w:t>Manual Mode:</w:t>
      </w:r>
    </w:p>
    <w:p w14:paraId="6A9D7DFB" w14:textId="77777777" w:rsidR="0081738D" w:rsidRDefault="0081738D" w:rsidP="0081738D"/>
    <w:p w14:paraId="36F706D6" w14:textId="77777777" w:rsidR="0081738D" w:rsidRDefault="0081738D" w:rsidP="0081738D">
      <w:r>
        <w:t>Press A4 button for X direction</w:t>
      </w:r>
    </w:p>
    <w:p w14:paraId="3DCE14DC" w14:textId="77777777" w:rsidR="0081738D" w:rsidRDefault="0081738D" w:rsidP="0081738D">
      <w:r>
        <w:t>Press A5 button for Y direction</w:t>
      </w:r>
    </w:p>
    <w:p w14:paraId="260322F3" w14:textId="77777777" w:rsidR="0081738D" w:rsidRDefault="0081738D" w:rsidP="0081738D">
      <w:r>
        <w:t>5. Installation Steps</w:t>
      </w:r>
    </w:p>
    <w:p w14:paraId="616094C0" w14:textId="77777777" w:rsidR="0081738D" w:rsidRDefault="0081738D" w:rsidP="0081738D"/>
    <w:p w14:paraId="513766BC" w14:textId="77777777" w:rsidR="0081738D" w:rsidRDefault="0081738D" w:rsidP="0081738D">
      <w:r>
        <w:t>Connect components as per pin diagram</w:t>
      </w:r>
    </w:p>
    <w:p w14:paraId="556D2418" w14:textId="77777777" w:rsidR="0081738D" w:rsidRDefault="0081738D" w:rsidP="0081738D">
      <w:r>
        <w:t>Upload code to Arduino</w:t>
      </w:r>
    </w:p>
    <w:p w14:paraId="570E98D7" w14:textId="77777777" w:rsidR="0081738D" w:rsidRDefault="0081738D" w:rsidP="0081738D">
      <w:r>
        <w:t>Open Serial Monitor to see system status</w:t>
      </w:r>
    </w:p>
    <w:p w14:paraId="660A4E10" w14:textId="77777777" w:rsidR="0081738D" w:rsidRDefault="0081738D" w:rsidP="0081738D">
      <w:r>
        <w:t>Test with vehicles or hand over sensors</w:t>
      </w:r>
    </w:p>
    <w:p w14:paraId="3461B379" w14:textId="77777777" w:rsidR="0081738D" w:rsidRDefault="0081738D" w:rsidP="0081738D">
      <w:r>
        <w:lastRenderedPageBreak/>
        <w:t>6. Serial Monitor Output</w:t>
      </w:r>
    </w:p>
    <w:p w14:paraId="232F05DF" w14:textId="77777777" w:rsidR="0081738D" w:rsidRDefault="0081738D" w:rsidP="0081738D"/>
    <w:p w14:paraId="5E00F87A" w14:textId="77777777" w:rsidR="0081738D" w:rsidRDefault="0081738D" w:rsidP="0081738D">
      <w:r>
        <w:t>Shows:</w:t>
      </w:r>
    </w:p>
    <w:p w14:paraId="66495090" w14:textId="77777777" w:rsidR="0081738D" w:rsidRDefault="0081738D" w:rsidP="0081738D"/>
    <w:p w14:paraId="25A481E6" w14:textId="77777777" w:rsidR="0081738D" w:rsidRDefault="0081738D" w:rsidP="0081738D">
      <w:r>
        <w:t>Vehicle detection counts</w:t>
      </w:r>
    </w:p>
    <w:p w14:paraId="33182960" w14:textId="77777777" w:rsidR="0081738D" w:rsidRDefault="0081738D" w:rsidP="0081738D">
      <w:r>
        <w:t>Traffic comparisons</w:t>
      </w:r>
    </w:p>
    <w:p w14:paraId="40F81307" w14:textId="77777777" w:rsidR="0081738D" w:rsidRDefault="0081738D" w:rsidP="0081738D">
      <w:r>
        <w:t>Switch decisions</w:t>
      </w:r>
    </w:p>
    <w:p w14:paraId="07FED481" w14:textId="77777777" w:rsidR="0081738D" w:rsidRDefault="0081738D" w:rsidP="0081738D">
      <w:r>
        <w:t>Cycle summaries</w:t>
      </w:r>
    </w:p>
    <w:p w14:paraId="562B0DFD" w14:textId="77777777" w:rsidR="0081738D" w:rsidRDefault="0081738D" w:rsidP="0081738D">
      <w:r>
        <w:t>7. Troubleshooting</w:t>
      </w:r>
    </w:p>
    <w:p w14:paraId="4CC4746F" w14:textId="77777777" w:rsidR="0081738D" w:rsidRDefault="0081738D" w:rsidP="0081738D"/>
    <w:p w14:paraId="27B391C7" w14:textId="77777777" w:rsidR="0081738D" w:rsidRDefault="0081738D" w:rsidP="0081738D">
      <w:r>
        <w:t>Problem: Sensors not detecting</w:t>
      </w:r>
    </w:p>
    <w:p w14:paraId="2EEC55C3" w14:textId="77777777" w:rsidR="0081738D" w:rsidRDefault="0081738D" w:rsidP="0081738D"/>
    <w:p w14:paraId="3BA2E4D8" w14:textId="77777777" w:rsidR="0081738D" w:rsidRDefault="0081738D" w:rsidP="0081738D">
      <w:r>
        <w:t>Solution: Adjust IR threshold value</w:t>
      </w:r>
    </w:p>
    <w:p w14:paraId="7332057D" w14:textId="77777777" w:rsidR="0081738D" w:rsidRDefault="0081738D" w:rsidP="0081738D">
      <w:r>
        <w:t>Problem: Lights not changing</w:t>
      </w:r>
    </w:p>
    <w:p w14:paraId="61097023" w14:textId="77777777" w:rsidR="0081738D" w:rsidRDefault="0081738D" w:rsidP="0081738D"/>
    <w:p w14:paraId="421FE5ED" w14:textId="77777777" w:rsidR="0081738D" w:rsidRDefault="0081738D" w:rsidP="0081738D">
      <w:r>
        <w:t>Solution: Check pin connections</w:t>
      </w:r>
    </w:p>
    <w:p w14:paraId="5CC48E90" w14:textId="77777777" w:rsidR="0081738D" w:rsidRDefault="0081738D" w:rsidP="0081738D">
      <w:r>
        <w:t>Problem: Buttons not working</w:t>
      </w:r>
    </w:p>
    <w:p w14:paraId="7B9DFF81" w14:textId="77777777" w:rsidR="0081738D" w:rsidRDefault="0081738D" w:rsidP="0081738D"/>
    <w:p w14:paraId="775FE5DB" w14:textId="77777777" w:rsidR="0081738D" w:rsidRDefault="0081738D" w:rsidP="0081738D">
      <w:r>
        <w:t>Solution: Verify pull-up resistors</w:t>
      </w:r>
    </w:p>
    <w:p w14:paraId="3501F546" w14:textId="77777777" w:rsidR="0081738D" w:rsidRDefault="0081738D" w:rsidP="0081738D">
      <w:r>
        <w:t>8. Maintenance</w:t>
      </w:r>
    </w:p>
    <w:p w14:paraId="272B5BDE" w14:textId="77777777" w:rsidR="0081738D" w:rsidRDefault="0081738D" w:rsidP="0081738D"/>
    <w:p w14:paraId="45701A88" w14:textId="77777777" w:rsidR="0081738D" w:rsidRDefault="0081738D" w:rsidP="0081738D">
      <w:r>
        <w:t>Clean IR sensors regularly</w:t>
      </w:r>
    </w:p>
    <w:p w14:paraId="78B6A6CC" w14:textId="77777777" w:rsidR="0081738D" w:rsidRDefault="0081738D" w:rsidP="0081738D">
      <w:r>
        <w:t>Check wiring monthly</w:t>
      </w:r>
    </w:p>
    <w:p w14:paraId="26926A12" w14:textId="1229E6AF" w:rsidR="00E118E7" w:rsidRDefault="0081738D" w:rsidP="0081738D">
      <w:r>
        <w:t>Update code as needed</w:t>
      </w:r>
    </w:p>
    <w:p w14:paraId="59FBF281" w14:textId="77777777" w:rsidR="00E118E7" w:rsidRDefault="003274D9">
      <w:pPr>
        <w:pStyle w:val="Heading1"/>
      </w:pPr>
      <w:r>
        <w:lastRenderedPageBreak/>
        <w:t>Conclusion:</w:t>
      </w:r>
    </w:p>
    <w:p w14:paraId="31932105" w14:textId="77777777" w:rsidR="00E118E7" w:rsidRDefault="003274D9">
      <w:r>
        <w:t>The Advanced Traffic Management System provides an efficient method to manage traffic flow using digital logic. The system demonstrates how timers and counters can be integrated to control multiple signals in sequence. With further improvements, such as sensor integration and microcontroller use, the system can become a part of a smart and automated urban traffic control network.</w:t>
      </w:r>
    </w:p>
    <w:sectPr w:rsidR="00E118E7">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16FC41" w14:textId="77777777" w:rsidR="00E118E7" w:rsidRDefault="003274D9">
      <w:pPr>
        <w:spacing w:line="240" w:lineRule="auto"/>
      </w:pPr>
      <w:r>
        <w:separator/>
      </w:r>
    </w:p>
  </w:endnote>
  <w:endnote w:type="continuationSeparator" w:id="0">
    <w:p w14:paraId="52A7C66E" w14:textId="77777777" w:rsidR="00E118E7" w:rsidRDefault="003274D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EuroRoman">
    <w:altName w:val="Calibri"/>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4529B5" w14:textId="77777777" w:rsidR="00E118E7" w:rsidRDefault="003274D9">
      <w:pPr>
        <w:spacing w:after="0"/>
      </w:pPr>
      <w:r>
        <w:separator/>
      </w:r>
    </w:p>
  </w:footnote>
  <w:footnote w:type="continuationSeparator" w:id="0">
    <w:p w14:paraId="6E9B17A6" w14:textId="77777777" w:rsidR="00E118E7" w:rsidRDefault="003274D9">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6" w15:restartNumberingAfterBreak="0">
    <w:nsid w:val="0863757C"/>
    <w:multiLevelType w:val="multilevel"/>
    <w:tmpl w:val="0863757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0DF05729"/>
    <w:multiLevelType w:val="multilevel"/>
    <w:tmpl w:val="0DF0572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168A6111"/>
    <w:multiLevelType w:val="multilevel"/>
    <w:tmpl w:val="168A611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17CA4F14"/>
    <w:multiLevelType w:val="multilevel"/>
    <w:tmpl w:val="17CA4F1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19A635B1"/>
    <w:multiLevelType w:val="multilevel"/>
    <w:tmpl w:val="19A635B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 w15:restartNumberingAfterBreak="0">
    <w:nsid w:val="1CD97465"/>
    <w:multiLevelType w:val="multilevel"/>
    <w:tmpl w:val="1CD9746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 w15:restartNumberingAfterBreak="0">
    <w:nsid w:val="40A370B4"/>
    <w:multiLevelType w:val="multilevel"/>
    <w:tmpl w:val="40A370B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 w15:restartNumberingAfterBreak="0">
    <w:nsid w:val="4DFC75B1"/>
    <w:multiLevelType w:val="multilevel"/>
    <w:tmpl w:val="4DFC75B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 w15:restartNumberingAfterBreak="0">
    <w:nsid w:val="538D7E17"/>
    <w:multiLevelType w:val="multilevel"/>
    <w:tmpl w:val="538D7E1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 w15:restartNumberingAfterBreak="0">
    <w:nsid w:val="5B7438CF"/>
    <w:multiLevelType w:val="multilevel"/>
    <w:tmpl w:val="5B7438C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6" w15:restartNumberingAfterBreak="0">
    <w:nsid w:val="639519CD"/>
    <w:multiLevelType w:val="multilevel"/>
    <w:tmpl w:val="639519C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7" w15:restartNumberingAfterBreak="0">
    <w:nsid w:val="64752D0B"/>
    <w:multiLevelType w:val="multilevel"/>
    <w:tmpl w:val="64752D0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8" w15:restartNumberingAfterBreak="0">
    <w:nsid w:val="64C8240D"/>
    <w:multiLevelType w:val="multilevel"/>
    <w:tmpl w:val="64C8240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9" w15:restartNumberingAfterBreak="0">
    <w:nsid w:val="68555E66"/>
    <w:multiLevelType w:val="multilevel"/>
    <w:tmpl w:val="68555E6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0" w15:restartNumberingAfterBreak="0">
    <w:nsid w:val="7512794B"/>
    <w:multiLevelType w:val="multilevel"/>
    <w:tmpl w:val="7512794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1" w15:restartNumberingAfterBreak="0">
    <w:nsid w:val="7C7C74BA"/>
    <w:multiLevelType w:val="multilevel"/>
    <w:tmpl w:val="7C7C74B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21"/>
  </w:num>
  <w:num w:numId="8">
    <w:abstractNumId w:val="7"/>
  </w:num>
  <w:num w:numId="9">
    <w:abstractNumId w:val="18"/>
  </w:num>
  <w:num w:numId="10">
    <w:abstractNumId w:val="16"/>
  </w:num>
  <w:num w:numId="11">
    <w:abstractNumId w:val="13"/>
  </w:num>
  <w:num w:numId="12">
    <w:abstractNumId w:val="8"/>
  </w:num>
  <w:num w:numId="13">
    <w:abstractNumId w:val="11"/>
  </w:num>
  <w:num w:numId="14">
    <w:abstractNumId w:val="15"/>
  </w:num>
  <w:num w:numId="15">
    <w:abstractNumId w:val="6"/>
  </w:num>
  <w:num w:numId="16">
    <w:abstractNumId w:val="10"/>
  </w:num>
  <w:num w:numId="17">
    <w:abstractNumId w:val="20"/>
  </w:num>
  <w:num w:numId="18">
    <w:abstractNumId w:val="12"/>
  </w:num>
  <w:num w:numId="19">
    <w:abstractNumId w:val="9"/>
  </w:num>
  <w:num w:numId="20">
    <w:abstractNumId w:val="19"/>
  </w:num>
  <w:num w:numId="21">
    <w:abstractNumId w:val="14"/>
  </w:num>
  <w:num w:numId="2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42B"/>
    <w:rsid w:val="00025389"/>
    <w:rsid w:val="00034616"/>
    <w:rsid w:val="0006063C"/>
    <w:rsid w:val="0015074B"/>
    <w:rsid w:val="001B780E"/>
    <w:rsid w:val="002656A6"/>
    <w:rsid w:val="0029639D"/>
    <w:rsid w:val="003030C6"/>
    <w:rsid w:val="00326F90"/>
    <w:rsid w:val="003274D9"/>
    <w:rsid w:val="003372F4"/>
    <w:rsid w:val="004A3172"/>
    <w:rsid w:val="00534E11"/>
    <w:rsid w:val="005A74B7"/>
    <w:rsid w:val="005B2064"/>
    <w:rsid w:val="005E5784"/>
    <w:rsid w:val="00665165"/>
    <w:rsid w:val="006A5505"/>
    <w:rsid w:val="006A75E9"/>
    <w:rsid w:val="007E59FD"/>
    <w:rsid w:val="0081738D"/>
    <w:rsid w:val="00876005"/>
    <w:rsid w:val="00A71D74"/>
    <w:rsid w:val="00AA1D8D"/>
    <w:rsid w:val="00B47730"/>
    <w:rsid w:val="00B7088B"/>
    <w:rsid w:val="00C630BA"/>
    <w:rsid w:val="00CB0664"/>
    <w:rsid w:val="00DC027E"/>
    <w:rsid w:val="00E118E7"/>
    <w:rsid w:val="00E81E27"/>
    <w:rsid w:val="00FC693F"/>
    <w:rsid w:val="73605EE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31"/>
    <o:shapelayout v:ext="edit">
      <o:idmap v:ext="edit" data="1"/>
    </o:shapelayout>
  </w:shapeDefaults>
  <w:decimalSymbol w:val="."/>
  <w:listSeparator w:val=","/>
  <w14:docId w14:val="352F7B87"/>
  <w14:defaultImageDpi w14:val="300"/>
  <w15:docId w15:val="{5DA86740-5BC3-4F0A-959F-CAE822ABAE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qFormat="1"/>
    <w:lsdException w:name="List Number" w:unhideWhenUsed="1" w:qFormat="1"/>
    <w:lsdException w:name="List 2" w:unhideWhenUsed="1"/>
    <w:lsdException w:name="List 3" w:unhideWhenUsed="1" w:qFormat="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qFormat="1"/>
    <w:lsdException w:name="Body Text Indent" w:semiHidden="1" w:unhideWhenUsed="1"/>
    <w:lsdException w:name="List Continue" w:unhideWhenUsed="1" w:qFormat="1"/>
    <w:lsdException w:name="List Continue 2" w:unhideWhenUsed="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qFormat="1"/>
    <w:lsdException w:name="Light List" w:uiPriority="61" w:qFormat="1"/>
    <w:lsdException w:name="Light Grid" w:uiPriority="62"/>
    <w:lsdException w:name="Medium Shading 1" w:uiPriority="63"/>
    <w:lsdException w:name="Medium Shading 2" w:uiPriority="64" w:qFormat="1"/>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qFormat="1"/>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qFormat="1"/>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1"/>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Theme="minorHAnsi" w:eastAsiaTheme="minorEastAsia" w:hAnsiTheme="minorHAnsi" w:cstheme="minorBidi"/>
      <w:sz w:val="22"/>
      <w:szCs w:val="22"/>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paragraph" w:styleId="List">
    <w:name w:val="List"/>
    <w:basedOn w:val="Normal"/>
    <w:uiPriority w:val="99"/>
    <w:unhideWhenUsed/>
    <w:qFormat/>
    <w:pPr>
      <w:ind w:left="360" w:hanging="360"/>
      <w:contextualSpacing/>
    </w:pPr>
  </w:style>
  <w:style w:type="paragraph" w:styleId="List2">
    <w:name w:val="List 2"/>
    <w:basedOn w:val="Normal"/>
    <w:uiPriority w:val="99"/>
    <w:unhideWhenUsed/>
    <w:pPr>
      <w:ind w:left="720" w:hanging="360"/>
      <w:contextualSpacing/>
    </w:pPr>
  </w:style>
  <w:style w:type="paragraph" w:styleId="List3">
    <w:name w:val="List 3"/>
    <w:basedOn w:val="Normal"/>
    <w:uiPriority w:val="99"/>
    <w:unhideWhenUsed/>
    <w:qFormat/>
    <w:pPr>
      <w:ind w:left="1080" w:hanging="360"/>
      <w:contextualSpacing/>
    </w:pPr>
  </w:style>
  <w:style w:type="paragraph" w:styleId="ListBullet">
    <w:name w:val="List Bullet"/>
    <w:basedOn w:val="Normal"/>
    <w:uiPriority w:val="99"/>
    <w:unhideWhenUsed/>
    <w:qFormat/>
    <w:pPr>
      <w:numPr>
        <w:numId w:val="1"/>
      </w:numPr>
      <w:contextualSpacing/>
    </w:pPr>
  </w:style>
  <w:style w:type="paragraph" w:styleId="ListBullet2">
    <w:name w:val="List Bullet 2"/>
    <w:basedOn w:val="Normal"/>
    <w:uiPriority w:val="99"/>
    <w:unhideWhenUsed/>
    <w:qFormat/>
    <w:pPr>
      <w:numPr>
        <w:numId w:val="2"/>
      </w:numPr>
      <w:contextualSpacing/>
    </w:pPr>
  </w:style>
  <w:style w:type="paragraph" w:styleId="ListBullet3">
    <w:name w:val="List Bullet 3"/>
    <w:basedOn w:val="Normal"/>
    <w:uiPriority w:val="99"/>
    <w:unhideWhenUsed/>
    <w:qFormat/>
    <w:pPr>
      <w:numPr>
        <w:numId w:val="3"/>
      </w:numPr>
      <w:contextualSpacing/>
    </w:pPr>
  </w:style>
  <w:style w:type="paragraph" w:styleId="ListContinue">
    <w:name w:val="List Continue"/>
    <w:basedOn w:val="Normal"/>
    <w:uiPriority w:val="99"/>
    <w:unhideWhenUsed/>
    <w:qFormat/>
    <w:pPr>
      <w:spacing w:after="120"/>
      <w:ind w:left="360"/>
      <w:contextualSpacing/>
    </w:pPr>
  </w:style>
  <w:style w:type="paragraph" w:styleId="ListContinue2">
    <w:name w:val="List Continue 2"/>
    <w:basedOn w:val="Normal"/>
    <w:uiPriority w:val="99"/>
    <w:unhideWhenUsed/>
    <w:pPr>
      <w:spacing w:after="120"/>
      <w:ind w:left="720"/>
      <w:contextualSpacing/>
    </w:pPr>
  </w:style>
  <w:style w:type="paragraph" w:styleId="ListContinue3">
    <w:name w:val="List Continue 3"/>
    <w:basedOn w:val="Normal"/>
    <w:uiPriority w:val="99"/>
    <w:unhideWhenUsed/>
    <w:qFormat/>
    <w:pPr>
      <w:spacing w:after="120"/>
      <w:ind w:left="1080"/>
      <w:contextualSpacing/>
    </w:pPr>
  </w:style>
  <w:style w:type="paragraph" w:styleId="ListNumber">
    <w:name w:val="List Number"/>
    <w:basedOn w:val="Normal"/>
    <w:uiPriority w:val="99"/>
    <w:unhideWhenUsed/>
    <w:qFormat/>
    <w:pPr>
      <w:numPr>
        <w:numId w:val="4"/>
      </w:numPr>
      <w:contextualSpacing/>
    </w:pPr>
  </w:style>
  <w:style w:type="paragraph" w:styleId="ListNumber2">
    <w:name w:val="List Number 2"/>
    <w:basedOn w:val="Normal"/>
    <w:uiPriority w:val="99"/>
    <w:unhideWhenUsed/>
    <w:qFormat/>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rPr>
  </w:style>
  <w:style w:type="paragraph" w:styleId="NormalWeb">
    <w:name w:val="Normal (Web)"/>
    <w:basedOn w:val="Normal"/>
    <w:uiPriority w:val="99"/>
    <w:semiHidden/>
    <w:unhideWhenUse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qFormat/>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NoSpacing">
    <w:name w:val="No Spacing"/>
    <w:uiPriority w:val="1"/>
    <w:qFormat/>
    <w:rPr>
      <w:rFonts w:asciiTheme="minorHAnsi" w:eastAsiaTheme="minorEastAsia" w:hAnsiTheme="minorHAnsi" w:cstheme="minorBidi"/>
      <w:sz w:val="22"/>
      <w:szCs w:val="22"/>
    </w:r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qFormat/>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qFormat/>
  </w:style>
  <w:style w:type="character" w:customStyle="1" w:styleId="BodyText2Char">
    <w:name w:val="Body Text 2 Char"/>
    <w:basedOn w:val="DefaultParagraphFont"/>
    <w:link w:val="BodyText2"/>
    <w:uiPriority w:val="99"/>
    <w:qFormat/>
  </w:style>
  <w:style w:type="character" w:customStyle="1" w:styleId="BodyText3Char">
    <w:name w:val="Body Text 3 Char"/>
    <w:basedOn w:val="DefaultParagraphFont"/>
    <w:link w:val="BodyText3"/>
    <w:uiPriority w:val="99"/>
    <w:qFormat/>
    <w:rPr>
      <w:sz w:val="16"/>
      <w:szCs w:val="16"/>
    </w:rPr>
  </w:style>
  <w:style w:type="character" w:customStyle="1" w:styleId="MacroTextChar">
    <w:name w:val="Macro Text Char"/>
    <w:basedOn w:val="DefaultParagraphFont"/>
    <w:link w:val="MacroText"/>
    <w:uiPriority w:val="99"/>
    <w:qFormat/>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qFormat/>
    <w:rPr>
      <w:i/>
      <w:iCs/>
      <w:color w:val="000000" w:themeColor="text1"/>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qFormat/>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jp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image" Target="media/image17.jpe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jpeg"/><Relationship Id="rId10" Type="http://schemas.openxmlformats.org/officeDocument/2006/relationships/image" Target="media/image3.jp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image" Target="media/image1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6A1BF94-F3A4-48BC-88D9-F4C9610C6935}">
  <ds:schemaRefs/>
</ds:datastoreItem>
</file>

<file path=docProps/app.xml><?xml version="1.0" encoding="utf-8"?>
<Properties xmlns="http://schemas.openxmlformats.org/officeDocument/2006/extended-properties" xmlns:vt="http://schemas.openxmlformats.org/officeDocument/2006/docPropsVTypes">
  <Template>Normal</Template>
  <TotalTime>223</TotalTime>
  <Pages>41</Pages>
  <Words>4201</Words>
  <Characters>23948</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MD EMON</cp:lastModifiedBy>
  <cp:revision>7</cp:revision>
  <dcterms:created xsi:type="dcterms:W3CDTF">2013-12-23T23:15:00Z</dcterms:created>
  <dcterms:modified xsi:type="dcterms:W3CDTF">2025-10-08T20:37:00Z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2EE5DC03A50D4876A0F09E83A5170094_12</vt:lpwstr>
  </property>
</Properties>
</file>